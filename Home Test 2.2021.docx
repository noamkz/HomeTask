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90E54" w14:textId="77777777" w:rsidR="00587A2C" w:rsidRPr="00587A2C" w:rsidRDefault="00587A2C" w:rsidP="00587A2C">
      <w:pPr>
        <w:spacing w:after="0" w:line="240" w:lineRule="auto"/>
        <w:rPr>
          <w:rFonts w:ascii="Times New Roman" w:eastAsia="Times New Roman" w:hAnsi="Times New Roman" w:cs="Times New Roman"/>
          <w:sz w:val="24"/>
          <w:szCs w:val="24"/>
          <w:lang w:eastAsia="en-IL"/>
        </w:rPr>
      </w:pPr>
    </w:p>
    <w:p w14:paraId="0698E6CE" w14:textId="77777777" w:rsidR="00216D1F" w:rsidRDefault="00587A2C" w:rsidP="00216D1F">
      <w:pPr>
        <w:pStyle w:val="NormalWeb"/>
        <w:spacing w:before="0" w:beforeAutospacing="0" w:after="60" w:afterAutospacing="0"/>
        <w:rPr>
          <w:sz w:val="24"/>
          <w:lang w:val="en-IL"/>
        </w:rPr>
      </w:pPr>
      <w:r w:rsidRPr="00587A2C">
        <w:rPr>
          <w:rFonts w:ascii="Elephant" w:hAnsi="Elephant"/>
          <w:b/>
          <w:bCs/>
          <w:color w:val="EA5B0C"/>
          <w:sz w:val="24"/>
          <w:u w:val="single"/>
          <w:lang w:val="en-US"/>
        </w:rPr>
        <w:t>Job Description:</w:t>
      </w:r>
      <w:r w:rsidRPr="00587A2C">
        <w:rPr>
          <w:color w:val="EA5B0C"/>
          <w:sz w:val="24"/>
          <w:lang w:val="en-US"/>
        </w:rPr>
        <w:t xml:space="preserve"> </w:t>
      </w:r>
      <w:r w:rsidRPr="00587A2C">
        <w:rPr>
          <w:rFonts w:ascii="Elephant" w:hAnsi="Elephant"/>
          <w:color w:val="EA5B0C"/>
          <w:sz w:val="24"/>
          <w:u w:val="single"/>
        </w:rPr>
        <w:t>C#/.NET Backend Developer</w:t>
      </w:r>
      <w:r w:rsidR="00D17C5B">
        <w:rPr>
          <w:rFonts w:ascii="Elephant" w:hAnsi="Elephant"/>
          <w:color w:val="EA5B0C"/>
          <w:sz w:val="24"/>
          <w:u w:val="single"/>
          <w:lang w:val="en-US"/>
        </w:rPr>
        <w:t xml:space="preserve"> – Home Test 2.2021</w:t>
      </w:r>
      <w:r w:rsidRPr="00587A2C">
        <w:rPr>
          <w:rFonts w:ascii="Elephant" w:hAnsi="Elephant"/>
          <w:color w:val="EA5B0C"/>
          <w:sz w:val="24"/>
          <w:u w:val="single"/>
        </w:rPr>
        <w:br/>
      </w:r>
      <w:r w:rsidRPr="00587A2C">
        <w:rPr>
          <w:sz w:val="24"/>
        </w:rPr>
        <w:br/>
      </w:r>
      <w:r w:rsidR="00216D1F">
        <w:rPr>
          <w:rFonts w:ascii="Arial" w:hAnsi="Arial" w:cs="Arial"/>
          <w:color w:val="000000"/>
          <w:sz w:val="52"/>
          <w:szCs w:val="52"/>
        </w:rPr>
        <w:t>Answer 3 out of the following questions</w:t>
      </w:r>
    </w:p>
    <w:p w14:paraId="32DB1500" w14:textId="77777777" w:rsidR="00216D1F" w:rsidRDefault="00216D1F" w:rsidP="00216D1F">
      <w:pPr>
        <w:pStyle w:val="Heading1"/>
        <w:keepNext w:val="0"/>
        <w:keepLines w:val="0"/>
        <w:numPr>
          <w:ilvl w:val="0"/>
          <w:numId w:val="30"/>
        </w:numPr>
        <w:spacing w:before="400" w:after="120" w:line="240" w:lineRule="auto"/>
        <w:textAlignment w:val="baseline"/>
        <w:rPr>
          <w:rFonts w:ascii="Arial" w:hAnsi="Arial" w:cs="Arial"/>
          <w:color w:val="000000"/>
        </w:rPr>
      </w:pPr>
      <w:r>
        <w:rPr>
          <w:rFonts w:ascii="Arial" w:hAnsi="Arial" w:cs="Arial"/>
          <w:b/>
          <w:bCs w:val="0"/>
          <w:color w:val="000000"/>
          <w:sz w:val="40"/>
          <w:szCs w:val="40"/>
        </w:rPr>
        <w:t>The morse code server</w:t>
      </w:r>
    </w:p>
    <w:p w14:paraId="19C16244" w14:textId="77777777" w:rsidR="00216D1F" w:rsidRDefault="00216D1F" w:rsidP="00216D1F">
      <w:pPr>
        <w:pStyle w:val="NormalWeb"/>
        <w:spacing w:before="0" w:beforeAutospacing="0" w:after="0" w:afterAutospacing="0"/>
      </w:pPr>
      <w:r>
        <w:rPr>
          <w:rFonts w:ascii="Arial" w:hAnsi="Arial" w:cs="Arial"/>
          <w:color w:val="000000"/>
          <w:szCs w:val="22"/>
        </w:rPr>
        <w:t>Build a web application (in the technology of your choice) with the following endpoints:</w:t>
      </w:r>
    </w:p>
    <w:p w14:paraId="2AE38633" w14:textId="77777777" w:rsidR="00216D1F" w:rsidRDefault="00216D1F" w:rsidP="00216D1F">
      <w:pPr>
        <w:pStyle w:val="NormalWeb"/>
        <w:numPr>
          <w:ilvl w:val="0"/>
          <w:numId w:val="31"/>
        </w:numPr>
        <w:spacing w:before="0" w:beforeAutospacing="0" w:after="0" w:afterAutospacing="0"/>
        <w:textAlignment w:val="baseline"/>
        <w:rPr>
          <w:rFonts w:ascii="Arial" w:hAnsi="Arial" w:cs="Arial"/>
          <w:color w:val="000000"/>
          <w:szCs w:val="22"/>
        </w:rPr>
      </w:pPr>
      <w:r>
        <w:rPr>
          <w:rFonts w:ascii="Arial" w:hAnsi="Arial" w:cs="Arial"/>
          <w:color w:val="000000"/>
          <w:szCs w:val="22"/>
        </w:rPr>
        <w:t>POST /</w:t>
      </w:r>
      <w:proofErr w:type="spellStart"/>
      <w:r>
        <w:rPr>
          <w:rFonts w:ascii="Arial" w:hAnsi="Arial" w:cs="Arial"/>
          <w:color w:val="000000"/>
          <w:szCs w:val="22"/>
        </w:rPr>
        <w:t>morse?msg</w:t>
      </w:r>
      <w:proofErr w:type="spellEnd"/>
      <w:r>
        <w:rPr>
          <w:rFonts w:ascii="Arial" w:hAnsi="Arial" w:cs="Arial"/>
          <w:color w:val="000000"/>
          <w:szCs w:val="22"/>
        </w:rPr>
        <w:t>=text</w:t>
      </w:r>
    </w:p>
    <w:p w14:paraId="75A00E8B" w14:textId="77777777" w:rsidR="00216D1F" w:rsidRDefault="00216D1F" w:rsidP="00216D1F">
      <w:pPr>
        <w:pStyle w:val="NormalWeb"/>
        <w:numPr>
          <w:ilvl w:val="0"/>
          <w:numId w:val="31"/>
        </w:numPr>
        <w:spacing w:before="0" w:beforeAutospacing="0" w:after="0" w:afterAutospacing="0"/>
        <w:textAlignment w:val="baseline"/>
        <w:rPr>
          <w:rFonts w:ascii="Arial" w:hAnsi="Arial" w:cs="Arial"/>
          <w:color w:val="000000"/>
          <w:szCs w:val="22"/>
        </w:rPr>
      </w:pPr>
      <w:r>
        <w:rPr>
          <w:rFonts w:ascii="Arial" w:hAnsi="Arial" w:cs="Arial"/>
          <w:color w:val="000000"/>
          <w:szCs w:val="22"/>
        </w:rPr>
        <w:t>POST /</w:t>
      </w:r>
      <w:proofErr w:type="spellStart"/>
      <w:r>
        <w:rPr>
          <w:rFonts w:ascii="Arial" w:hAnsi="Arial" w:cs="Arial"/>
          <w:color w:val="000000"/>
          <w:szCs w:val="22"/>
        </w:rPr>
        <w:t>setup?sound</w:t>
      </w:r>
      <w:proofErr w:type="spellEnd"/>
      <w:proofErr w:type="gramStart"/>
      <w:r>
        <w:rPr>
          <w:rFonts w:ascii="Arial" w:hAnsi="Arial" w:cs="Arial"/>
          <w:color w:val="000000"/>
          <w:szCs w:val="22"/>
        </w:rPr>
        <w:t>=[</w:t>
      </w:r>
      <w:proofErr w:type="gramEnd"/>
      <w:r>
        <w:rPr>
          <w:rFonts w:ascii="Arial" w:hAnsi="Arial" w:cs="Arial"/>
          <w:color w:val="000000"/>
          <w:szCs w:val="22"/>
        </w:rPr>
        <w:t>1 - 10]</w:t>
      </w:r>
    </w:p>
    <w:p w14:paraId="185AD74B" w14:textId="77777777" w:rsidR="00216D1F" w:rsidRDefault="00216D1F" w:rsidP="00216D1F">
      <w:pPr>
        <w:pStyle w:val="NormalWeb"/>
        <w:numPr>
          <w:ilvl w:val="0"/>
          <w:numId w:val="31"/>
        </w:numPr>
        <w:spacing w:before="0" w:beforeAutospacing="0" w:after="0" w:afterAutospacing="0"/>
        <w:textAlignment w:val="baseline"/>
        <w:rPr>
          <w:rFonts w:ascii="Arial" w:hAnsi="Arial" w:cs="Arial"/>
          <w:color w:val="000000"/>
          <w:szCs w:val="22"/>
        </w:rPr>
      </w:pPr>
      <w:r>
        <w:rPr>
          <w:rFonts w:ascii="Arial" w:hAnsi="Arial" w:cs="Arial"/>
          <w:color w:val="000000"/>
          <w:szCs w:val="22"/>
        </w:rPr>
        <w:t>GET /</w:t>
      </w:r>
      <w:proofErr w:type="spellStart"/>
      <w:r>
        <w:rPr>
          <w:rFonts w:ascii="Arial" w:hAnsi="Arial" w:cs="Arial"/>
          <w:color w:val="000000"/>
          <w:szCs w:val="22"/>
        </w:rPr>
        <w:t>log?n</w:t>
      </w:r>
      <w:proofErr w:type="spellEnd"/>
      <w:r>
        <w:rPr>
          <w:rFonts w:ascii="Arial" w:hAnsi="Arial" w:cs="Arial"/>
          <w:color w:val="000000"/>
          <w:szCs w:val="22"/>
        </w:rPr>
        <w:t>=5</w:t>
      </w:r>
    </w:p>
    <w:p w14:paraId="70022831" w14:textId="77777777" w:rsidR="00216D1F" w:rsidRDefault="00216D1F" w:rsidP="00216D1F">
      <w:pPr>
        <w:rPr>
          <w:rFonts w:ascii="Times New Roman" w:hAnsi="Times New Roman" w:cs="Times New Roman"/>
          <w:sz w:val="24"/>
          <w:szCs w:val="24"/>
        </w:rPr>
      </w:pPr>
    </w:p>
    <w:p w14:paraId="1DCCD8BD" w14:textId="77777777" w:rsidR="00216D1F" w:rsidRDefault="00216D1F" w:rsidP="00216D1F">
      <w:pPr>
        <w:pStyle w:val="NormalWeb"/>
        <w:spacing w:before="0" w:beforeAutospacing="0" w:after="0" w:afterAutospacing="0"/>
      </w:pPr>
      <w:r>
        <w:rPr>
          <w:rFonts w:ascii="Arial" w:hAnsi="Arial" w:cs="Arial"/>
          <w:color w:val="000000"/>
          <w:szCs w:val="22"/>
        </w:rPr>
        <w:t xml:space="preserve">The </w:t>
      </w:r>
      <w:r>
        <w:rPr>
          <w:rFonts w:ascii="Arial" w:hAnsi="Arial" w:cs="Arial"/>
          <w:i/>
          <w:iCs/>
          <w:color w:val="000000"/>
          <w:szCs w:val="22"/>
        </w:rPr>
        <w:t>morse</w:t>
      </w:r>
      <w:r>
        <w:rPr>
          <w:rFonts w:ascii="Arial" w:hAnsi="Arial" w:cs="Arial"/>
          <w:color w:val="000000"/>
          <w:szCs w:val="22"/>
        </w:rPr>
        <w:t xml:space="preserve"> endpoint should accept a string as a query string parameter and then play the string as morse code on the host computer. </w:t>
      </w:r>
    </w:p>
    <w:p w14:paraId="56A384BB" w14:textId="77777777" w:rsidR="00216D1F" w:rsidRDefault="00216D1F" w:rsidP="00216D1F">
      <w:pPr>
        <w:pStyle w:val="NormalWeb"/>
        <w:spacing w:before="0" w:beforeAutospacing="0" w:after="0" w:afterAutospacing="0"/>
      </w:pPr>
      <w:r>
        <w:rPr>
          <w:rFonts w:ascii="Arial" w:hAnsi="Arial" w:cs="Arial"/>
          <w:color w:val="000000"/>
          <w:szCs w:val="22"/>
        </w:rPr>
        <w:t>In other words, if you are running this on your machine, when running:</w:t>
      </w:r>
    </w:p>
    <w:p w14:paraId="5A27CB01" w14:textId="77777777" w:rsidR="00216D1F" w:rsidRDefault="00216D1F" w:rsidP="00216D1F"/>
    <w:p w14:paraId="43A3D3BC" w14:textId="77777777" w:rsidR="00216D1F" w:rsidRDefault="00216D1F" w:rsidP="00216D1F">
      <w:pPr>
        <w:pStyle w:val="NormalWeb"/>
        <w:spacing w:before="0" w:beforeAutospacing="0" w:after="0" w:afterAutospacing="0"/>
      </w:pPr>
      <w:r>
        <w:rPr>
          <w:rStyle w:val="apple-tab-span"/>
          <w:rFonts w:ascii="Arial" w:hAnsi="Arial" w:cs="Arial"/>
          <w:color w:val="000000"/>
          <w:szCs w:val="22"/>
        </w:rPr>
        <w:tab/>
      </w:r>
      <w:r>
        <w:rPr>
          <w:rFonts w:ascii="Arial" w:hAnsi="Arial" w:cs="Arial"/>
          <w:color w:val="000000"/>
          <w:szCs w:val="22"/>
        </w:rPr>
        <w:t>POST /</w:t>
      </w:r>
      <w:proofErr w:type="spellStart"/>
      <w:r>
        <w:rPr>
          <w:rFonts w:ascii="Arial" w:hAnsi="Arial" w:cs="Arial"/>
          <w:color w:val="000000"/>
          <w:szCs w:val="22"/>
        </w:rPr>
        <w:t>morse?msg</w:t>
      </w:r>
      <w:proofErr w:type="spellEnd"/>
      <w:r>
        <w:rPr>
          <w:rFonts w:ascii="Arial" w:hAnsi="Arial" w:cs="Arial"/>
          <w:color w:val="000000"/>
          <w:szCs w:val="22"/>
        </w:rPr>
        <w:t>=SOS</w:t>
      </w:r>
    </w:p>
    <w:p w14:paraId="7EFE9C20" w14:textId="77777777" w:rsidR="00216D1F" w:rsidRDefault="00216D1F" w:rsidP="00216D1F"/>
    <w:p w14:paraId="08B866BF" w14:textId="77777777" w:rsidR="00216D1F" w:rsidRDefault="00216D1F" w:rsidP="00216D1F">
      <w:pPr>
        <w:pStyle w:val="NormalWeb"/>
        <w:spacing w:before="0" w:beforeAutospacing="0" w:after="0" w:afterAutospacing="0"/>
      </w:pPr>
      <w:r>
        <w:rPr>
          <w:rFonts w:ascii="Arial" w:hAnsi="Arial" w:cs="Arial"/>
          <w:color w:val="000000"/>
          <w:szCs w:val="22"/>
        </w:rPr>
        <w:t xml:space="preserve">You should hear … --- … played. You can play the sounds however you like, including using the </w:t>
      </w:r>
      <w:proofErr w:type="gramStart"/>
      <w:r>
        <w:rPr>
          <w:rFonts w:ascii="Arial" w:hAnsi="Arial" w:cs="Arial"/>
          <w:color w:val="000000"/>
          <w:szCs w:val="22"/>
        </w:rPr>
        <w:t>Beep(</w:t>
      </w:r>
      <w:proofErr w:type="gramEnd"/>
      <w:r>
        <w:rPr>
          <w:rFonts w:ascii="Arial" w:hAnsi="Arial" w:cs="Arial"/>
          <w:color w:val="000000"/>
          <w:szCs w:val="22"/>
        </w:rPr>
        <w:t xml:space="preserve">) function or via the </w:t>
      </w:r>
      <w:proofErr w:type="spellStart"/>
      <w:r>
        <w:rPr>
          <w:rFonts w:ascii="Arial" w:hAnsi="Arial" w:cs="Arial"/>
          <w:color w:val="000000"/>
          <w:szCs w:val="22"/>
        </w:rPr>
        <w:t>SpeechSynthesizer</w:t>
      </w:r>
      <w:proofErr w:type="spellEnd"/>
      <w:r>
        <w:rPr>
          <w:rFonts w:ascii="Arial" w:hAnsi="Arial" w:cs="Arial"/>
          <w:color w:val="000000"/>
          <w:szCs w:val="22"/>
        </w:rPr>
        <w:t xml:space="preserve"> from the </w:t>
      </w:r>
      <w:proofErr w:type="spellStart"/>
      <w:r>
        <w:rPr>
          <w:rFonts w:ascii="Arial" w:hAnsi="Arial" w:cs="Arial"/>
          <w:color w:val="000000"/>
          <w:szCs w:val="22"/>
        </w:rPr>
        <w:t>System.Speech</w:t>
      </w:r>
      <w:proofErr w:type="spellEnd"/>
      <w:r>
        <w:rPr>
          <w:rFonts w:ascii="Arial" w:hAnsi="Arial" w:cs="Arial"/>
          <w:color w:val="000000"/>
          <w:szCs w:val="22"/>
        </w:rPr>
        <w:t xml:space="preserve"> package. You can assume that the input is composed of letters and digits only. </w:t>
      </w:r>
    </w:p>
    <w:p w14:paraId="254A6F40" w14:textId="77777777" w:rsidR="00216D1F" w:rsidRDefault="00216D1F" w:rsidP="00216D1F"/>
    <w:p w14:paraId="339AB721" w14:textId="77777777" w:rsidR="00216D1F" w:rsidRDefault="00216D1F" w:rsidP="00216D1F">
      <w:pPr>
        <w:pStyle w:val="NormalWeb"/>
        <w:spacing w:before="0" w:beforeAutospacing="0" w:after="0" w:afterAutospacing="0"/>
      </w:pPr>
      <w:r>
        <w:rPr>
          <w:rFonts w:ascii="Arial" w:hAnsi="Arial" w:cs="Arial"/>
          <w:color w:val="000000"/>
          <w:szCs w:val="22"/>
        </w:rPr>
        <w:t xml:space="preserve">The </w:t>
      </w:r>
      <w:r>
        <w:rPr>
          <w:rFonts w:ascii="Arial" w:hAnsi="Arial" w:cs="Arial"/>
          <w:i/>
          <w:iCs/>
          <w:color w:val="000000"/>
          <w:szCs w:val="22"/>
        </w:rPr>
        <w:t xml:space="preserve">setup </w:t>
      </w:r>
      <w:r>
        <w:rPr>
          <w:rFonts w:ascii="Arial" w:hAnsi="Arial" w:cs="Arial"/>
          <w:color w:val="000000"/>
          <w:szCs w:val="22"/>
        </w:rPr>
        <w:t>endpoint can be called to modify the sounds in some manner. After it is called, all future morse calls should sound differently. For example, if using the Beep function, you can change the frequency of the tone.</w:t>
      </w:r>
    </w:p>
    <w:p w14:paraId="51702E66" w14:textId="77777777" w:rsidR="00216D1F" w:rsidRDefault="00216D1F" w:rsidP="00216D1F"/>
    <w:p w14:paraId="57B0EED9" w14:textId="77777777" w:rsidR="00216D1F" w:rsidRDefault="00216D1F" w:rsidP="00216D1F">
      <w:pPr>
        <w:pStyle w:val="NormalWeb"/>
        <w:spacing w:before="0" w:beforeAutospacing="0" w:after="0" w:afterAutospacing="0"/>
      </w:pPr>
      <w:r>
        <w:rPr>
          <w:rFonts w:ascii="Arial" w:hAnsi="Arial" w:cs="Arial"/>
          <w:color w:val="000000"/>
          <w:szCs w:val="22"/>
        </w:rPr>
        <w:t xml:space="preserve">The </w:t>
      </w:r>
      <w:r>
        <w:rPr>
          <w:rFonts w:ascii="Arial" w:hAnsi="Arial" w:cs="Arial"/>
          <w:i/>
          <w:iCs/>
          <w:color w:val="000000"/>
          <w:szCs w:val="22"/>
        </w:rPr>
        <w:t>log</w:t>
      </w:r>
      <w:r>
        <w:rPr>
          <w:rFonts w:ascii="Arial" w:hAnsi="Arial" w:cs="Arial"/>
          <w:color w:val="000000"/>
          <w:szCs w:val="22"/>
        </w:rPr>
        <w:t xml:space="preserve"> endpoint accepts a number and returns most recent </w:t>
      </w:r>
      <w:r>
        <w:rPr>
          <w:rFonts w:ascii="Arial" w:hAnsi="Arial" w:cs="Arial"/>
          <w:i/>
          <w:iCs/>
          <w:color w:val="000000"/>
          <w:szCs w:val="22"/>
        </w:rPr>
        <w:t>played</w:t>
      </w:r>
      <w:r>
        <w:rPr>
          <w:rFonts w:ascii="Arial" w:hAnsi="Arial" w:cs="Arial"/>
          <w:color w:val="000000"/>
          <w:szCs w:val="22"/>
        </w:rPr>
        <w:t xml:space="preserve"> messages in both textual and morse format. </w:t>
      </w:r>
    </w:p>
    <w:p w14:paraId="39C7D4F9" w14:textId="77777777" w:rsidR="00216D1F" w:rsidRDefault="00216D1F" w:rsidP="00216D1F"/>
    <w:p w14:paraId="42421BA4" w14:textId="77777777" w:rsidR="00216D1F" w:rsidRDefault="00216D1F" w:rsidP="00216D1F">
      <w:pPr>
        <w:pStyle w:val="NormalWeb"/>
        <w:spacing w:before="0" w:beforeAutospacing="0" w:after="0" w:afterAutospacing="0"/>
      </w:pPr>
      <w:r>
        <w:rPr>
          <w:rFonts w:ascii="Arial" w:hAnsi="Arial" w:cs="Arial"/>
          <w:color w:val="000000"/>
          <w:szCs w:val="22"/>
        </w:rPr>
        <w:t>Considerations:</w:t>
      </w:r>
    </w:p>
    <w:p w14:paraId="7D2B2B7B" w14:textId="77777777" w:rsidR="00216D1F" w:rsidRDefault="00216D1F" w:rsidP="00216D1F">
      <w:pPr>
        <w:pStyle w:val="NormalWeb"/>
        <w:numPr>
          <w:ilvl w:val="0"/>
          <w:numId w:val="32"/>
        </w:numPr>
        <w:spacing w:before="0" w:beforeAutospacing="0" w:after="0" w:afterAutospacing="0"/>
        <w:textAlignment w:val="baseline"/>
        <w:rPr>
          <w:rFonts w:ascii="Arial" w:hAnsi="Arial" w:cs="Arial"/>
          <w:color w:val="000000"/>
          <w:szCs w:val="22"/>
        </w:rPr>
      </w:pPr>
      <w:r>
        <w:rPr>
          <w:rFonts w:ascii="Arial" w:hAnsi="Arial" w:cs="Arial"/>
          <w:color w:val="000000"/>
          <w:szCs w:val="22"/>
        </w:rPr>
        <w:t>Playing a morse code can take a while (multiple seconds). Requests that arrive near one another should not cause the messages they play to be intermixed. </w:t>
      </w:r>
    </w:p>
    <w:p w14:paraId="7C3003C4" w14:textId="77777777" w:rsidR="00216D1F" w:rsidRDefault="00216D1F" w:rsidP="00216D1F">
      <w:pPr>
        <w:pStyle w:val="NormalWeb"/>
        <w:numPr>
          <w:ilvl w:val="0"/>
          <w:numId w:val="32"/>
        </w:numPr>
        <w:spacing w:before="0" w:beforeAutospacing="0" w:after="0" w:afterAutospacing="0"/>
        <w:textAlignment w:val="baseline"/>
        <w:rPr>
          <w:rFonts w:ascii="Arial" w:hAnsi="Arial" w:cs="Arial"/>
          <w:color w:val="000000"/>
          <w:szCs w:val="22"/>
        </w:rPr>
      </w:pPr>
      <w:r>
        <w:rPr>
          <w:rFonts w:ascii="Arial" w:hAnsi="Arial" w:cs="Arial"/>
          <w:color w:val="000000"/>
          <w:szCs w:val="22"/>
        </w:rPr>
        <w:t>Messages are added to the log only when they have successfully been played.</w:t>
      </w:r>
    </w:p>
    <w:p w14:paraId="590D8098" w14:textId="77777777" w:rsidR="00216D1F" w:rsidRDefault="00216D1F" w:rsidP="00216D1F">
      <w:pPr>
        <w:pStyle w:val="NormalWeb"/>
        <w:numPr>
          <w:ilvl w:val="0"/>
          <w:numId w:val="32"/>
        </w:numPr>
        <w:spacing w:before="0" w:beforeAutospacing="0" w:after="0" w:afterAutospacing="0"/>
        <w:textAlignment w:val="baseline"/>
        <w:rPr>
          <w:rFonts w:ascii="Arial" w:hAnsi="Arial" w:cs="Arial"/>
          <w:color w:val="000000"/>
          <w:szCs w:val="22"/>
        </w:rPr>
      </w:pPr>
      <w:r>
        <w:rPr>
          <w:rFonts w:ascii="Arial" w:hAnsi="Arial" w:cs="Arial"/>
          <w:color w:val="000000"/>
          <w:szCs w:val="22"/>
        </w:rPr>
        <w:t>Assuming that the log can grow to be very large, how would you handle this situation now?</w:t>
      </w:r>
    </w:p>
    <w:p w14:paraId="760B33F0" w14:textId="77777777" w:rsidR="00216D1F" w:rsidRDefault="00216D1F" w:rsidP="00216D1F">
      <w:pPr>
        <w:pStyle w:val="NormalWeb"/>
        <w:numPr>
          <w:ilvl w:val="0"/>
          <w:numId w:val="32"/>
        </w:numPr>
        <w:spacing w:before="0" w:beforeAutospacing="0" w:after="0" w:afterAutospacing="0"/>
        <w:textAlignment w:val="baseline"/>
        <w:rPr>
          <w:rFonts w:ascii="Arial" w:hAnsi="Arial" w:cs="Arial"/>
          <w:color w:val="000000"/>
          <w:szCs w:val="22"/>
        </w:rPr>
      </w:pPr>
      <w:r>
        <w:rPr>
          <w:rFonts w:ascii="Arial" w:hAnsi="Arial" w:cs="Arial"/>
          <w:color w:val="000000"/>
          <w:szCs w:val="22"/>
        </w:rPr>
        <w:t>How do you handle request timing out if they are waiting to play a sound for too long?</w:t>
      </w:r>
    </w:p>
    <w:p w14:paraId="26D46D88" w14:textId="77777777" w:rsidR="00216D1F" w:rsidRDefault="00216D1F" w:rsidP="00216D1F">
      <w:pPr>
        <w:rPr>
          <w:rFonts w:ascii="Times New Roman" w:hAnsi="Times New Roman" w:cs="Times New Roman"/>
          <w:sz w:val="24"/>
          <w:szCs w:val="24"/>
        </w:rPr>
      </w:pPr>
    </w:p>
    <w:p w14:paraId="3E7AD140" w14:textId="77777777" w:rsidR="00216D1F" w:rsidRDefault="00216D1F" w:rsidP="00216D1F">
      <w:pPr>
        <w:pStyle w:val="NormalWeb"/>
        <w:spacing w:before="0" w:beforeAutospacing="0" w:after="0" w:afterAutospacing="0"/>
      </w:pPr>
      <w:r>
        <w:rPr>
          <w:rFonts w:ascii="Arial" w:hAnsi="Arial" w:cs="Arial"/>
          <w:b/>
          <w:bCs/>
          <w:color w:val="000000"/>
          <w:szCs w:val="22"/>
        </w:rPr>
        <w:t>Bonus</w:t>
      </w:r>
      <w:r>
        <w:rPr>
          <w:rFonts w:ascii="Arial" w:hAnsi="Arial" w:cs="Arial"/>
          <w:color w:val="000000"/>
          <w:szCs w:val="22"/>
        </w:rPr>
        <w:t>: Containerize the application so we can run it in Docker.</w:t>
      </w:r>
    </w:p>
    <w:p w14:paraId="08BA4BBC" w14:textId="77777777" w:rsidR="00216D1F" w:rsidRDefault="00216D1F" w:rsidP="00216D1F">
      <w:r>
        <w:br/>
      </w:r>
    </w:p>
    <w:p w14:paraId="6DF829B6" w14:textId="77777777" w:rsidR="00216D1F" w:rsidRDefault="00216D1F" w:rsidP="00216D1F">
      <w:pPr>
        <w:pStyle w:val="Heading2"/>
        <w:keepNext w:val="0"/>
        <w:keepLines w:val="0"/>
        <w:numPr>
          <w:ilvl w:val="0"/>
          <w:numId w:val="33"/>
        </w:numPr>
        <w:spacing w:before="360" w:after="120" w:line="240" w:lineRule="auto"/>
        <w:textAlignment w:val="baseline"/>
        <w:rPr>
          <w:rFonts w:ascii="Arial" w:hAnsi="Arial" w:cs="Arial"/>
          <w:color w:val="000000"/>
        </w:rPr>
      </w:pPr>
      <w:r>
        <w:rPr>
          <w:rFonts w:ascii="Arial" w:hAnsi="Arial" w:cs="Arial"/>
          <w:b/>
          <w:bCs/>
          <w:color w:val="000000"/>
          <w:sz w:val="32"/>
          <w:szCs w:val="32"/>
        </w:rPr>
        <w:lastRenderedPageBreak/>
        <w:t>Broadcast server</w:t>
      </w:r>
    </w:p>
    <w:p w14:paraId="646510B8" w14:textId="77777777" w:rsidR="00216D1F" w:rsidRDefault="00216D1F" w:rsidP="00216D1F">
      <w:pPr>
        <w:pStyle w:val="NormalWeb"/>
        <w:spacing w:before="0" w:beforeAutospacing="0" w:after="0" w:afterAutospacing="0"/>
      </w:pPr>
      <w:r>
        <w:rPr>
          <w:rFonts w:ascii="Arial" w:hAnsi="Arial" w:cs="Arial"/>
          <w:color w:val="000000"/>
          <w:szCs w:val="22"/>
        </w:rPr>
        <w:t>Build a server application that would listen to the network. A client will connect to the server and is able to send and receive data.</w:t>
      </w:r>
    </w:p>
    <w:p w14:paraId="143F4860" w14:textId="77777777" w:rsidR="00216D1F" w:rsidRDefault="00216D1F" w:rsidP="00216D1F">
      <w:pPr>
        <w:pStyle w:val="NormalWeb"/>
        <w:spacing w:before="0" w:beforeAutospacing="0" w:after="0" w:afterAutospacing="0"/>
      </w:pPr>
      <w:r>
        <w:rPr>
          <w:rFonts w:ascii="Arial" w:hAnsi="Arial" w:cs="Arial"/>
          <w:color w:val="000000"/>
          <w:szCs w:val="22"/>
        </w:rPr>
        <w:t xml:space="preserve">The server will support </w:t>
      </w:r>
      <w:r>
        <w:rPr>
          <w:rFonts w:ascii="Arial" w:hAnsi="Arial" w:cs="Arial"/>
          <w:b/>
          <w:bCs/>
          <w:color w:val="000000"/>
          <w:szCs w:val="22"/>
        </w:rPr>
        <w:t>multiple concurrent connections</w:t>
      </w:r>
      <w:r>
        <w:rPr>
          <w:rFonts w:ascii="Arial" w:hAnsi="Arial" w:cs="Arial"/>
          <w:color w:val="000000"/>
          <w:szCs w:val="22"/>
        </w:rPr>
        <w:t xml:space="preserve"> and will broadcast the data received from one client to all the other clients.</w:t>
      </w:r>
    </w:p>
    <w:p w14:paraId="5AC84312" w14:textId="77777777" w:rsidR="00216D1F" w:rsidRDefault="00216D1F" w:rsidP="00216D1F">
      <w:pPr>
        <w:pStyle w:val="NormalWeb"/>
        <w:spacing w:before="0" w:beforeAutospacing="0" w:after="0" w:afterAutospacing="0"/>
      </w:pPr>
      <w:r>
        <w:rPr>
          <w:rFonts w:ascii="Arial" w:hAnsi="Arial" w:cs="Arial"/>
          <w:color w:val="000000"/>
          <w:szCs w:val="22"/>
        </w:rPr>
        <w:t xml:space="preserve">For example </w:t>
      </w:r>
      <w:proofErr w:type="gramStart"/>
      <w:r>
        <w:rPr>
          <w:rFonts w:ascii="Arial" w:hAnsi="Arial" w:cs="Arial"/>
          <w:color w:val="000000"/>
          <w:szCs w:val="22"/>
        </w:rPr>
        <w:t>( &gt;</w:t>
      </w:r>
      <w:proofErr w:type="gramEnd"/>
      <w:r>
        <w:rPr>
          <w:rFonts w:ascii="Arial" w:hAnsi="Arial" w:cs="Arial"/>
          <w:color w:val="000000"/>
          <w:szCs w:val="22"/>
        </w:rPr>
        <w:t xml:space="preserve"> indicate console input, &lt; indicates program output):</w:t>
      </w:r>
    </w:p>
    <w:p w14:paraId="4FC1EC38" w14:textId="77777777" w:rsidR="00216D1F" w:rsidRDefault="00216D1F" w:rsidP="00216D1F"/>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216D1F" w14:paraId="02DE3D96" w14:textId="77777777" w:rsidTr="00216D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002A6" w14:textId="77777777" w:rsidR="00216D1F" w:rsidRDefault="00216D1F">
            <w:pPr>
              <w:pStyle w:val="NormalWeb"/>
              <w:spacing w:before="0" w:beforeAutospacing="0" w:after="0" w:afterAutospacing="0"/>
            </w:pPr>
            <w:r>
              <w:rPr>
                <w:rFonts w:ascii="Arial" w:hAnsi="Arial" w:cs="Arial"/>
                <w:color w:val="000000"/>
                <w:szCs w:val="22"/>
              </w:rPr>
              <w:t>Client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8021" w14:textId="77777777" w:rsidR="00216D1F" w:rsidRDefault="00216D1F">
            <w:pPr>
              <w:pStyle w:val="NormalWeb"/>
              <w:spacing w:before="0" w:beforeAutospacing="0" w:after="0" w:afterAutospacing="0"/>
            </w:pPr>
            <w:r>
              <w:rPr>
                <w:rFonts w:ascii="Arial" w:hAnsi="Arial" w:cs="Arial"/>
                <w:color w:val="000000"/>
                <w:szCs w:val="22"/>
              </w:rPr>
              <w:t>Client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A6C6C" w14:textId="77777777" w:rsidR="00216D1F" w:rsidRDefault="00216D1F">
            <w:pPr>
              <w:pStyle w:val="NormalWeb"/>
              <w:spacing w:before="0" w:beforeAutospacing="0" w:after="0" w:afterAutospacing="0"/>
            </w:pPr>
            <w:r>
              <w:rPr>
                <w:rFonts w:ascii="Arial" w:hAnsi="Arial" w:cs="Arial"/>
                <w:color w:val="000000"/>
                <w:szCs w:val="22"/>
              </w:rPr>
              <w:t>Client 3</w:t>
            </w:r>
          </w:p>
        </w:tc>
      </w:tr>
      <w:tr w:rsidR="00216D1F" w14:paraId="2069CC49" w14:textId="77777777" w:rsidTr="00216D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D4882" w14:textId="77777777" w:rsidR="00216D1F" w:rsidRDefault="00216D1F">
            <w:pPr>
              <w:pStyle w:val="NormalWeb"/>
              <w:spacing w:before="0" w:beforeAutospacing="0" w:after="0" w:afterAutospacing="0"/>
            </w:pPr>
            <w:r>
              <w:rPr>
                <w:rFonts w:ascii="Arial" w:hAnsi="Arial" w:cs="Arial"/>
                <w:color w:val="000000"/>
                <w:szCs w:val="22"/>
              </w:rPr>
              <w:t>&gt; telnet 127.0.0.1 9999</w:t>
            </w:r>
          </w:p>
          <w:p w14:paraId="040372BB" w14:textId="77777777" w:rsidR="00216D1F" w:rsidRDefault="00216D1F">
            <w:pPr>
              <w:pStyle w:val="NormalWeb"/>
              <w:spacing w:before="0" w:beforeAutospacing="0" w:after="0" w:afterAutospacing="0"/>
            </w:pPr>
            <w:r>
              <w:rPr>
                <w:rFonts w:ascii="Arial" w:hAnsi="Arial" w:cs="Arial"/>
                <w:color w:val="000000"/>
                <w:szCs w:val="22"/>
              </w:rPr>
              <w:t>&gt; Foo</w:t>
            </w:r>
          </w:p>
          <w:p w14:paraId="13552FB3" w14:textId="77777777" w:rsidR="00216D1F" w:rsidRDefault="00216D1F">
            <w:pPr>
              <w:pStyle w:val="NormalWeb"/>
              <w:spacing w:before="0" w:beforeAutospacing="0" w:after="0" w:afterAutospacing="0"/>
            </w:pPr>
            <w:r>
              <w:rPr>
                <w:rFonts w:ascii="Arial" w:hAnsi="Arial" w:cs="Arial"/>
                <w:color w:val="000000"/>
                <w:szCs w:val="22"/>
              </w:rPr>
              <w:t>&lt; Bar</w:t>
            </w:r>
          </w:p>
          <w:p w14:paraId="4613AF9B" w14:textId="77777777" w:rsidR="00216D1F" w:rsidRDefault="00216D1F">
            <w:pPr>
              <w:pStyle w:val="NormalWeb"/>
              <w:spacing w:before="0" w:beforeAutospacing="0" w:after="0" w:afterAutospacing="0"/>
            </w:pPr>
            <w:r>
              <w:rPr>
                <w:rFonts w:ascii="Arial" w:hAnsi="Arial" w:cs="Arial"/>
                <w:color w:val="000000"/>
                <w:szCs w:val="22"/>
              </w:rPr>
              <w:t>&lt; 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B561" w14:textId="77777777" w:rsidR="00216D1F" w:rsidRDefault="00216D1F">
            <w:pPr>
              <w:pStyle w:val="NormalWeb"/>
              <w:spacing w:before="0" w:beforeAutospacing="0" w:after="0" w:afterAutospacing="0"/>
            </w:pPr>
            <w:r>
              <w:rPr>
                <w:rFonts w:ascii="Arial" w:hAnsi="Arial" w:cs="Arial"/>
                <w:color w:val="000000"/>
                <w:szCs w:val="22"/>
              </w:rPr>
              <w:t>&gt; telnet 127.0.0.1 9999</w:t>
            </w:r>
          </w:p>
          <w:p w14:paraId="72EF55E7" w14:textId="77777777" w:rsidR="00216D1F" w:rsidRDefault="00216D1F">
            <w:pPr>
              <w:pStyle w:val="NormalWeb"/>
              <w:spacing w:before="0" w:beforeAutospacing="0" w:after="0" w:afterAutospacing="0"/>
            </w:pPr>
            <w:r>
              <w:rPr>
                <w:rFonts w:ascii="Arial" w:hAnsi="Arial" w:cs="Arial"/>
                <w:color w:val="000000"/>
                <w:szCs w:val="22"/>
              </w:rPr>
              <w:t>&lt; Foo</w:t>
            </w:r>
          </w:p>
          <w:p w14:paraId="62BF6EEF" w14:textId="77777777" w:rsidR="00216D1F" w:rsidRDefault="00216D1F">
            <w:pPr>
              <w:pStyle w:val="NormalWeb"/>
              <w:spacing w:before="0" w:beforeAutospacing="0" w:after="0" w:afterAutospacing="0"/>
            </w:pPr>
            <w:r>
              <w:rPr>
                <w:rFonts w:ascii="Arial" w:hAnsi="Arial" w:cs="Arial"/>
                <w:color w:val="000000"/>
                <w:szCs w:val="22"/>
              </w:rPr>
              <w:t>&lt; Bar</w:t>
            </w:r>
            <w:r>
              <w:rPr>
                <w:rFonts w:ascii="Arial" w:hAnsi="Arial" w:cs="Arial"/>
                <w:color w:val="000000"/>
                <w:szCs w:val="22"/>
              </w:rPr>
              <w:br/>
              <w:t>&gt; 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B5F1" w14:textId="77777777" w:rsidR="00216D1F" w:rsidRDefault="00216D1F">
            <w:pPr>
              <w:pStyle w:val="NormalWeb"/>
              <w:spacing w:before="0" w:beforeAutospacing="0" w:after="0" w:afterAutospacing="0"/>
            </w:pPr>
            <w:r>
              <w:rPr>
                <w:rFonts w:ascii="Arial" w:hAnsi="Arial" w:cs="Arial"/>
                <w:color w:val="000000"/>
                <w:szCs w:val="22"/>
              </w:rPr>
              <w:t>&gt; telnet 127.0.0.1 9999</w:t>
            </w:r>
          </w:p>
          <w:p w14:paraId="26C3C6B4" w14:textId="77777777" w:rsidR="00216D1F" w:rsidRDefault="00216D1F">
            <w:pPr>
              <w:pStyle w:val="NormalWeb"/>
              <w:spacing w:before="0" w:beforeAutospacing="0" w:after="0" w:afterAutospacing="0"/>
            </w:pPr>
            <w:r>
              <w:rPr>
                <w:rFonts w:ascii="Arial" w:hAnsi="Arial" w:cs="Arial"/>
                <w:color w:val="000000"/>
                <w:szCs w:val="22"/>
              </w:rPr>
              <w:t>&lt; Foo</w:t>
            </w:r>
          </w:p>
          <w:p w14:paraId="3FAAAD4D" w14:textId="77777777" w:rsidR="00216D1F" w:rsidRDefault="00216D1F">
            <w:pPr>
              <w:pStyle w:val="NormalWeb"/>
              <w:spacing w:before="0" w:beforeAutospacing="0" w:after="0" w:afterAutospacing="0"/>
            </w:pPr>
            <w:r>
              <w:rPr>
                <w:rFonts w:ascii="Arial" w:hAnsi="Arial" w:cs="Arial"/>
                <w:color w:val="000000"/>
                <w:szCs w:val="22"/>
              </w:rPr>
              <w:t>&gt; Bar </w:t>
            </w:r>
          </w:p>
          <w:p w14:paraId="11C72882" w14:textId="77777777" w:rsidR="00216D1F" w:rsidRDefault="00216D1F">
            <w:pPr>
              <w:pStyle w:val="NormalWeb"/>
              <w:spacing w:before="0" w:beforeAutospacing="0" w:after="0" w:afterAutospacing="0"/>
            </w:pPr>
            <w:r>
              <w:rPr>
                <w:rFonts w:ascii="Arial" w:hAnsi="Arial" w:cs="Arial"/>
                <w:color w:val="000000"/>
                <w:szCs w:val="22"/>
              </w:rPr>
              <w:t>&lt; 123</w:t>
            </w:r>
          </w:p>
        </w:tc>
      </w:tr>
    </w:tbl>
    <w:p w14:paraId="15CEC3D2" w14:textId="77777777" w:rsidR="00216D1F" w:rsidRDefault="00216D1F" w:rsidP="00216D1F"/>
    <w:p w14:paraId="383B04B7" w14:textId="77777777" w:rsidR="00216D1F" w:rsidRDefault="00216D1F" w:rsidP="00216D1F">
      <w:pPr>
        <w:pStyle w:val="NormalWeb"/>
        <w:spacing w:before="0" w:beforeAutospacing="0" w:after="0" w:afterAutospacing="0"/>
      </w:pPr>
      <w:r>
        <w:rPr>
          <w:rFonts w:ascii="Arial" w:hAnsi="Arial" w:cs="Arial"/>
          <w:color w:val="000000"/>
          <w:szCs w:val="22"/>
        </w:rPr>
        <w:t>Clients can join and leave at any time, but will only see the data that is sent to the server while it is connected to the server. Pay attention to error handling and concurrency. </w:t>
      </w:r>
    </w:p>
    <w:p w14:paraId="4B30A783" w14:textId="77777777" w:rsidR="00216D1F" w:rsidRDefault="00216D1F" w:rsidP="00216D1F">
      <w:pPr>
        <w:pStyle w:val="Heading2"/>
        <w:keepNext w:val="0"/>
        <w:keepLines w:val="0"/>
        <w:numPr>
          <w:ilvl w:val="0"/>
          <w:numId w:val="34"/>
        </w:numPr>
        <w:spacing w:before="360" w:after="120" w:line="240" w:lineRule="auto"/>
        <w:textAlignment w:val="baseline"/>
        <w:rPr>
          <w:rFonts w:ascii="Arial" w:hAnsi="Arial" w:cs="Arial"/>
          <w:color w:val="000000"/>
        </w:rPr>
      </w:pPr>
      <w:r>
        <w:rPr>
          <w:rFonts w:ascii="Arial" w:hAnsi="Arial" w:cs="Arial"/>
          <w:b/>
          <w:bCs/>
          <w:color w:val="000000"/>
          <w:sz w:val="32"/>
          <w:szCs w:val="32"/>
        </w:rPr>
        <w:t>Phone book </w:t>
      </w:r>
    </w:p>
    <w:p w14:paraId="24972DEC" w14:textId="77777777" w:rsidR="00216D1F" w:rsidRDefault="00216D1F" w:rsidP="00216D1F">
      <w:pPr>
        <w:pStyle w:val="NormalWeb"/>
        <w:spacing w:before="0" w:beforeAutospacing="0" w:after="0" w:afterAutospacing="0"/>
      </w:pPr>
      <w:r>
        <w:rPr>
          <w:rFonts w:ascii="Arial" w:hAnsi="Arial" w:cs="Arial"/>
          <w:color w:val="000000"/>
          <w:szCs w:val="22"/>
        </w:rPr>
        <w:t>Implement the following class, representing a phone book. The data is persisted to disk as a file. </w:t>
      </w:r>
    </w:p>
    <w:p w14:paraId="56C98EB3" w14:textId="77777777" w:rsidR="00216D1F" w:rsidRDefault="00216D1F" w:rsidP="00216D1F"/>
    <w:p w14:paraId="0D744C50"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569CD6"/>
          <w:sz w:val="21"/>
          <w:szCs w:val="21"/>
        </w:rPr>
        <w:t>class</w:t>
      </w:r>
      <w:r>
        <w:rPr>
          <w:rFonts w:ascii="Courier New" w:hAnsi="Courier New" w:cs="Courier New"/>
          <w:color w:val="D4D4D4"/>
          <w:sz w:val="21"/>
          <w:szCs w:val="21"/>
        </w:rPr>
        <w:t xml:space="preserve"> </w:t>
      </w:r>
      <w:proofErr w:type="spellStart"/>
      <w:r>
        <w:rPr>
          <w:rFonts w:ascii="Courier New" w:hAnsi="Courier New" w:cs="Courier New"/>
          <w:color w:val="4EC9B0"/>
          <w:sz w:val="21"/>
          <w:szCs w:val="21"/>
        </w:rPr>
        <w:t>PhoneBook</w:t>
      </w:r>
      <w:proofErr w:type="spellEnd"/>
    </w:p>
    <w:p w14:paraId="41A04007"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w:t>
      </w:r>
    </w:p>
    <w:p w14:paraId="3BC51167"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569CD6"/>
          <w:sz w:val="21"/>
          <w:szCs w:val="21"/>
        </w:rPr>
        <w:t>class</w:t>
      </w:r>
      <w:r>
        <w:rPr>
          <w:rFonts w:ascii="Courier New" w:hAnsi="Courier New" w:cs="Courier New"/>
          <w:color w:val="D4D4D4"/>
          <w:sz w:val="21"/>
          <w:szCs w:val="21"/>
        </w:rPr>
        <w:t xml:space="preserve"> </w:t>
      </w:r>
      <w:r>
        <w:rPr>
          <w:rFonts w:ascii="Courier New" w:hAnsi="Courier New" w:cs="Courier New"/>
          <w:color w:val="4EC9B0"/>
          <w:sz w:val="21"/>
          <w:szCs w:val="21"/>
        </w:rPr>
        <w:t>Entry</w:t>
      </w:r>
    </w:p>
    <w:p w14:paraId="1239737D"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p>
    <w:p w14:paraId="4110386F"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569CD6"/>
          <w:sz w:val="21"/>
          <w:szCs w:val="21"/>
        </w:rPr>
        <w:t>string</w:t>
      </w:r>
      <w:r>
        <w:rPr>
          <w:rFonts w:ascii="Courier New" w:hAnsi="Courier New" w:cs="Courier New"/>
          <w:color w:val="D4D4D4"/>
          <w:sz w:val="21"/>
          <w:szCs w:val="21"/>
        </w:rPr>
        <w:t xml:space="preserve"> </w:t>
      </w:r>
      <w:r>
        <w:rPr>
          <w:rFonts w:ascii="Courier New" w:hAnsi="Courier New" w:cs="Courier New"/>
          <w:color w:val="9CDCFE"/>
          <w:sz w:val="21"/>
          <w:szCs w:val="21"/>
        </w:rPr>
        <w:t>Name</w:t>
      </w:r>
      <w:r>
        <w:rPr>
          <w:rFonts w:ascii="Courier New" w:hAnsi="Courier New" w:cs="Courier New"/>
          <w:color w:val="D4D4D4"/>
          <w:sz w:val="21"/>
          <w:szCs w:val="21"/>
        </w:rPr>
        <w:t>;</w:t>
      </w:r>
    </w:p>
    <w:p w14:paraId="2651D2BE"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569CD6"/>
          <w:sz w:val="21"/>
          <w:szCs w:val="21"/>
        </w:rPr>
        <w:t>string</w:t>
      </w:r>
      <w:r>
        <w:rPr>
          <w:rFonts w:ascii="Courier New" w:hAnsi="Courier New" w:cs="Courier New"/>
          <w:color w:val="D4D4D4"/>
          <w:sz w:val="21"/>
          <w:szCs w:val="21"/>
        </w:rPr>
        <w:t xml:space="preserve"> </w:t>
      </w:r>
      <w:r>
        <w:rPr>
          <w:rFonts w:ascii="Courier New" w:hAnsi="Courier New" w:cs="Courier New"/>
          <w:color w:val="9CDCFE"/>
          <w:sz w:val="21"/>
          <w:szCs w:val="21"/>
        </w:rPr>
        <w:t>Phone</w:t>
      </w:r>
      <w:r>
        <w:rPr>
          <w:rFonts w:ascii="Courier New" w:hAnsi="Courier New" w:cs="Courier New"/>
          <w:color w:val="D4D4D4"/>
          <w:sz w:val="21"/>
          <w:szCs w:val="21"/>
        </w:rPr>
        <w:t>;</w:t>
      </w:r>
    </w:p>
    <w:p w14:paraId="2C0E8363"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569CD6"/>
          <w:sz w:val="21"/>
          <w:szCs w:val="21"/>
        </w:rPr>
        <w:t>string</w:t>
      </w:r>
      <w:r>
        <w:rPr>
          <w:rFonts w:ascii="Courier New" w:hAnsi="Courier New" w:cs="Courier New"/>
          <w:color w:val="D4D4D4"/>
          <w:sz w:val="21"/>
          <w:szCs w:val="21"/>
        </w:rPr>
        <w:t xml:space="preserve"> </w:t>
      </w:r>
      <w:r>
        <w:rPr>
          <w:rFonts w:ascii="Courier New" w:hAnsi="Courier New" w:cs="Courier New"/>
          <w:color w:val="9CDCFE"/>
          <w:sz w:val="21"/>
          <w:szCs w:val="21"/>
        </w:rPr>
        <w:t>Type</w:t>
      </w:r>
      <w:r>
        <w:rPr>
          <w:rFonts w:ascii="Courier New" w:hAnsi="Courier New" w:cs="Courier New"/>
          <w:color w:val="D4D4D4"/>
          <w:sz w:val="21"/>
          <w:szCs w:val="21"/>
        </w:rPr>
        <w:t xml:space="preserve">; </w:t>
      </w:r>
      <w:r>
        <w:rPr>
          <w:rFonts w:ascii="Courier New" w:hAnsi="Courier New" w:cs="Courier New"/>
          <w:color w:val="6A9955"/>
          <w:sz w:val="21"/>
          <w:szCs w:val="21"/>
        </w:rPr>
        <w:t>// home | work, etc</w:t>
      </w:r>
    </w:p>
    <w:p w14:paraId="43D347EE"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p>
    <w:p w14:paraId="1B7B3C92"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proofErr w:type="spellStart"/>
      <w:proofErr w:type="gramStart"/>
      <w:r>
        <w:rPr>
          <w:rFonts w:ascii="Courier New" w:hAnsi="Courier New" w:cs="Courier New"/>
          <w:color w:val="DCDCAA"/>
          <w:sz w:val="21"/>
          <w:szCs w:val="21"/>
        </w:rPr>
        <w:t>PhoneBook</w:t>
      </w:r>
      <w:proofErr w:type="spellEnd"/>
      <w:r>
        <w:rPr>
          <w:rFonts w:ascii="Courier New" w:hAnsi="Courier New" w:cs="Courier New"/>
          <w:color w:val="D4D4D4"/>
          <w:sz w:val="21"/>
          <w:szCs w:val="21"/>
        </w:rPr>
        <w:t>(</w:t>
      </w:r>
      <w:proofErr w:type="gramEnd"/>
      <w:r>
        <w:rPr>
          <w:rFonts w:ascii="Courier New" w:hAnsi="Courier New" w:cs="Courier New"/>
          <w:color w:val="569CD6"/>
          <w:sz w:val="21"/>
          <w:szCs w:val="21"/>
        </w:rPr>
        <w:t>string</w:t>
      </w:r>
      <w:r>
        <w:rPr>
          <w:rFonts w:ascii="Courier New" w:hAnsi="Courier New" w:cs="Courier New"/>
          <w:color w:val="D4D4D4"/>
          <w:sz w:val="21"/>
          <w:szCs w:val="21"/>
        </w:rPr>
        <w:t xml:space="preserve"> </w:t>
      </w:r>
      <w:r>
        <w:rPr>
          <w:rFonts w:ascii="Courier New" w:hAnsi="Courier New" w:cs="Courier New"/>
          <w:color w:val="9CDCFE"/>
          <w:sz w:val="21"/>
          <w:szCs w:val="21"/>
        </w:rPr>
        <w:t>filename</w:t>
      </w:r>
      <w:r>
        <w:rPr>
          <w:rFonts w:ascii="Courier New" w:hAnsi="Courier New" w:cs="Courier New"/>
          <w:color w:val="D4D4D4"/>
          <w:sz w:val="21"/>
          <w:szCs w:val="21"/>
        </w:rPr>
        <w:t>);</w:t>
      </w:r>
    </w:p>
    <w:p w14:paraId="61CF6EF9"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4EC9B0"/>
          <w:sz w:val="21"/>
          <w:szCs w:val="21"/>
        </w:rPr>
        <w:t>Entry</w:t>
      </w:r>
      <w:r>
        <w:rPr>
          <w:rFonts w:ascii="Courier New" w:hAnsi="Courier New" w:cs="Courier New"/>
          <w:color w:val="D4D4D4"/>
          <w:sz w:val="21"/>
          <w:szCs w:val="21"/>
        </w:rPr>
        <w:t xml:space="preserve"> </w:t>
      </w:r>
      <w:proofErr w:type="spellStart"/>
      <w:proofErr w:type="gramStart"/>
      <w:r>
        <w:rPr>
          <w:rFonts w:ascii="Courier New" w:hAnsi="Courier New" w:cs="Courier New"/>
          <w:color w:val="DCDCAA"/>
          <w:sz w:val="21"/>
          <w:szCs w:val="21"/>
        </w:rPr>
        <w:t>GetByName</w:t>
      </w:r>
      <w:proofErr w:type="spellEnd"/>
      <w:r>
        <w:rPr>
          <w:rFonts w:ascii="Courier New" w:hAnsi="Courier New" w:cs="Courier New"/>
          <w:color w:val="D4D4D4"/>
          <w:sz w:val="21"/>
          <w:szCs w:val="21"/>
        </w:rPr>
        <w:t>(</w:t>
      </w:r>
      <w:proofErr w:type="gramEnd"/>
      <w:r>
        <w:rPr>
          <w:rFonts w:ascii="Courier New" w:hAnsi="Courier New" w:cs="Courier New"/>
          <w:color w:val="569CD6"/>
          <w:sz w:val="21"/>
          <w:szCs w:val="21"/>
        </w:rPr>
        <w:t>string</w:t>
      </w:r>
      <w:r>
        <w:rPr>
          <w:rFonts w:ascii="Courier New" w:hAnsi="Courier New" w:cs="Courier New"/>
          <w:color w:val="D4D4D4"/>
          <w:sz w:val="21"/>
          <w:szCs w:val="21"/>
        </w:rPr>
        <w:t xml:space="preserve"> </w:t>
      </w:r>
      <w:r>
        <w:rPr>
          <w:rFonts w:ascii="Courier New" w:hAnsi="Courier New" w:cs="Courier New"/>
          <w:color w:val="9CDCFE"/>
          <w:sz w:val="21"/>
          <w:szCs w:val="21"/>
        </w:rPr>
        <w:t>name</w:t>
      </w:r>
      <w:r>
        <w:rPr>
          <w:rFonts w:ascii="Courier New" w:hAnsi="Courier New" w:cs="Courier New"/>
          <w:color w:val="D4D4D4"/>
          <w:sz w:val="21"/>
          <w:szCs w:val="21"/>
        </w:rPr>
        <w:t>);</w:t>
      </w:r>
    </w:p>
    <w:p w14:paraId="6DE140AA"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6A9955"/>
          <w:sz w:val="21"/>
          <w:szCs w:val="21"/>
        </w:rPr>
        <w:t>// will overwrite the entry if there is already</w:t>
      </w:r>
    </w:p>
    <w:p w14:paraId="757A9D69"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6A9955"/>
          <w:sz w:val="21"/>
          <w:szCs w:val="21"/>
        </w:rPr>
        <w:t>// one with the same Name</w:t>
      </w:r>
    </w:p>
    <w:p w14:paraId="7BF5B575"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r>
        <w:rPr>
          <w:rFonts w:ascii="Courier New" w:hAnsi="Courier New" w:cs="Courier New"/>
          <w:color w:val="569CD6"/>
          <w:sz w:val="21"/>
          <w:szCs w:val="21"/>
        </w:rPr>
        <w:t>void</w:t>
      </w:r>
      <w:r>
        <w:rPr>
          <w:rFonts w:ascii="Courier New" w:hAnsi="Courier New" w:cs="Courier New"/>
          <w:color w:val="D4D4D4"/>
          <w:sz w:val="21"/>
          <w:szCs w:val="21"/>
        </w:rPr>
        <w:t xml:space="preserve"> </w:t>
      </w:r>
      <w:proofErr w:type="spellStart"/>
      <w:proofErr w:type="gramStart"/>
      <w:r>
        <w:rPr>
          <w:rFonts w:ascii="Courier New" w:hAnsi="Courier New" w:cs="Courier New"/>
          <w:color w:val="DCDCAA"/>
          <w:sz w:val="21"/>
          <w:szCs w:val="21"/>
        </w:rPr>
        <w:t>InsertOrUpdate</w:t>
      </w:r>
      <w:proofErr w:type="spellEnd"/>
      <w:r>
        <w:rPr>
          <w:rFonts w:ascii="Courier New" w:hAnsi="Courier New" w:cs="Courier New"/>
          <w:color w:val="D4D4D4"/>
          <w:sz w:val="21"/>
          <w:szCs w:val="21"/>
        </w:rPr>
        <w:t>(</w:t>
      </w:r>
      <w:proofErr w:type="gramEnd"/>
      <w:r>
        <w:rPr>
          <w:rFonts w:ascii="Courier New" w:hAnsi="Courier New" w:cs="Courier New"/>
          <w:color w:val="4EC9B0"/>
          <w:sz w:val="21"/>
          <w:szCs w:val="21"/>
        </w:rPr>
        <w:t>Entry</w:t>
      </w:r>
      <w:r>
        <w:rPr>
          <w:rFonts w:ascii="Courier New" w:hAnsi="Courier New" w:cs="Courier New"/>
          <w:color w:val="D4D4D4"/>
          <w:sz w:val="21"/>
          <w:szCs w:val="21"/>
        </w:rPr>
        <w:t xml:space="preserve"> </w:t>
      </w:r>
      <w:r>
        <w:rPr>
          <w:rFonts w:ascii="Courier New" w:hAnsi="Courier New" w:cs="Courier New"/>
          <w:color w:val="9CDCFE"/>
          <w:sz w:val="21"/>
          <w:szCs w:val="21"/>
        </w:rPr>
        <w:t>e</w:t>
      </w:r>
      <w:r>
        <w:rPr>
          <w:rFonts w:ascii="Courier New" w:hAnsi="Courier New" w:cs="Courier New"/>
          <w:color w:val="D4D4D4"/>
          <w:sz w:val="21"/>
          <w:szCs w:val="21"/>
        </w:rPr>
        <w:t>);</w:t>
      </w:r>
    </w:p>
    <w:p w14:paraId="1C3F5480"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6A9955"/>
          <w:sz w:val="21"/>
          <w:szCs w:val="21"/>
        </w:rPr>
        <w:t>// Get a list of all the entries, in Name order</w:t>
      </w:r>
    </w:p>
    <w:p w14:paraId="449963E1"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    </w:t>
      </w:r>
      <w:r>
        <w:rPr>
          <w:rFonts w:ascii="Courier New" w:hAnsi="Courier New" w:cs="Courier New"/>
          <w:color w:val="569CD6"/>
          <w:sz w:val="21"/>
          <w:szCs w:val="21"/>
        </w:rPr>
        <w:t>public</w:t>
      </w:r>
      <w:r>
        <w:rPr>
          <w:rFonts w:ascii="Courier New" w:hAnsi="Courier New" w:cs="Courier New"/>
          <w:color w:val="D4D4D4"/>
          <w:sz w:val="21"/>
          <w:szCs w:val="21"/>
        </w:rPr>
        <w:t xml:space="preserve"> </w:t>
      </w:r>
      <w:proofErr w:type="spellStart"/>
      <w:r>
        <w:rPr>
          <w:rFonts w:ascii="Courier New" w:hAnsi="Courier New" w:cs="Courier New"/>
          <w:color w:val="4EC9B0"/>
          <w:sz w:val="21"/>
          <w:szCs w:val="21"/>
        </w:rPr>
        <w:t>IEnumerable</w:t>
      </w:r>
      <w:proofErr w:type="spellEnd"/>
      <w:r>
        <w:rPr>
          <w:rFonts w:ascii="Courier New" w:hAnsi="Courier New" w:cs="Courier New"/>
          <w:color w:val="D4D4D4"/>
          <w:sz w:val="21"/>
          <w:szCs w:val="21"/>
        </w:rPr>
        <w:t>&lt;</w:t>
      </w:r>
      <w:r>
        <w:rPr>
          <w:rFonts w:ascii="Courier New" w:hAnsi="Courier New" w:cs="Courier New"/>
          <w:color w:val="4EC9B0"/>
          <w:sz w:val="21"/>
          <w:szCs w:val="21"/>
        </w:rPr>
        <w:t>Entry</w:t>
      </w:r>
      <w:r>
        <w:rPr>
          <w:rFonts w:ascii="Courier New" w:hAnsi="Courier New" w:cs="Courier New"/>
          <w:color w:val="D4D4D4"/>
          <w:sz w:val="21"/>
          <w:szCs w:val="21"/>
        </w:rPr>
        <w:t xml:space="preserve">&gt; </w:t>
      </w:r>
      <w:proofErr w:type="gramStart"/>
      <w:r>
        <w:rPr>
          <w:rFonts w:ascii="Courier New" w:hAnsi="Courier New" w:cs="Courier New"/>
          <w:color w:val="DCDCAA"/>
          <w:sz w:val="21"/>
          <w:szCs w:val="21"/>
        </w:rPr>
        <w:t>Iterate</w:t>
      </w:r>
      <w:r>
        <w:rPr>
          <w:rFonts w:ascii="Courier New" w:hAnsi="Courier New" w:cs="Courier New"/>
          <w:color w:val="D4D4D4"/>
          <w:sz w:val="21"/>
          <w:szCs w:val="21"/>
        </w:rPr>
        <w:t>(</w:t>
      </w:r>
      <w:proofErr w:type="gramEnd"/>
      <w:r>
        <w:rPr>
          <w:rFonts w:ascii="Courier New" w:hAnsi="Courier New" w:cs="Courier New"/>
          <w:color w:val="D4D4D4"/>
          <w:sz w:val="21"/>
          <w:szCs w:val="21"/>
        </w:rPr>
        <w:t>);</w:t>
      </w:r>
    </w:p>
    <w:p w14:paraId="4B997D1D" w14:textId="77777777" w:rsidR="00216D1F" w:rsidRDefault="00216D1F" w:rsidP="00216D1F">
      <w:pPr>
        <w:pStyle w:val="NormalWeb"/>
        <w:shd w:val="clear" w:color="auto" w:fill="1E1E1E"/>
        <w:spacing w:before="0" w:beforeAutospacing="0" w:after="0" w:afterAutospacing="0"/>
      </w:pPr>
      <w:r>
        <w:rPr>
          <w:rFonts w:ascii="Courier New" w:hAnsi="Courier New" w:cs="Courier New"/>
          <w:color w:val="D4D4D4"/>
          <w:sz w:val="21"/>
          <w:szCs w:val="21"/>
        </w:rPr>
        <w:t>}</w:t>
      </w:r>
    </w:p>
    <w:p w14:paraId="5A619B39" w14:textId="77777777" w:rsidR="00216D1F" w:rsidRDefault="00216D1F" w:rsidP="00216D1F"/>
    <w:p w14:paraId="6D8CC3CE" w14:textId="77777777" w:rsidR="00216D1F" w:rsidRDefault="00216D1F" w:rsidP="00216D1F">
      <w:pPr>
        <w:pStyle w:val="NormalWeb"/>
        <w:spacing w:before="0" w:beforeAutospacing="0" w:after="0" w:afterAutospacing="0"/>
      </w:pPr>
      <w:r>
        <w:rPr>
          <w:rFonts w:ascii="Arial" w:hAnsi="Arial" w:cs="Arial"/>
          <w:b/>
          <w:bCs/>
          <w:color w:val="000000"/>
          <w:szCs w:val="22"/>
        </w:rPr>
        <w:t>All the data for the phone book should be held in a single file.</w:t>
      </w:r>
    </w:p>
    <w:p w14:paraId="4C409778" w14:textId="77777777" w:rsidR="00216D1F" w:rsidRDefault="00216D1F" w:rsidP="00216D1F">
      <w:pPr>
        <w:pStyle w:val="NormalWeb"/>
        <w:spacing w:before="0" w:beforeAutospacing="0" w:after="0" w:afterAutospacing="0"/>
      </w:pPr>
      <w:r>
        <w:rPr>
          <w:rFonts w:ascii="Arial" w:hAnsi="Arial" w:cs="Arial"/>
          <w:b/>
          <w:bCs/>
          <w:color w:val="000000"/>
          <w:szCs w:val="22"/>
        </w:rPr>
        <w:t>Adding or updating a new entry must not overwrite the entire file. </w:t>
      </w:r>
    </w:p>
    <w:p w14:paraId="64FFA425" w14:textId="77777777" w:rsidR="00216D1F" w:rsidRDefault="00216D1F" w:rsidP="00216D1F">
      <w:pPr>
        <w:pStyle w:val="NormalWeb"/>
        <w:spacing w:before="0" w:beforeAutospacing="0" w:after="0" w:afterAutospacing="0"/>
      </w:pPr>
      <w:r>
        <w:rPr>
          <w:rFonts w:ascii="Arial" w:hAnsi="Arial" w:cs="Arial"/>
          <w:b/>
          <w:bCs/>
          <w:color w:val="000000"/>
          <w:szCs w:val="22"/>
        </w:rPr>
        <w:t>Aside from the filename, this class cannot have any fields or members. </w:t>
      </w:r>
    </w:p>
    <w:p w14:paraId="3E48F935" w14:textId="77777777" w:rsidR="00216D1F" w:rsidRDefault="00216D1F" w:rsidP="00216D1F">
      <w:r>
        <w:br/>
      </w:r>
    </w:p>
    <w:p w14:paraId="108D30F6" w14:textId="77777777" w:rsidR="00216D1F" w:rsidRDefault="00216D1F" w:rsidP="00216D1F">
      <w:pPr>
        <w:pStyle w:val="Heading2"/>
        <w:keepNext w:val="0"/>
        <w:keepLines w:val="0"/>
        <w:numPr>
          <w:ilvl w:val="0"/>
          <w:numId w:val="35"/>
        </w:numPr>
        <w:spacing w:before="360" w:after="120" w:line="240" w:lineRule="auto"/>
        <w:textAlignment w:val="baseline"/>
        <w:rPr>
          <w:rFonts w:ascii="Arial" w:hAnsi="Arial" w:cs="Arial"/>
          <w:color w:val="000000"/>
        </w:rPr>
      </w:pPr>
      <w:r>
        <w:rPr>
          <w:rFonts w:ascii="Arial" w:hAnsi="Arial" w:cs="Arial"/>
          <w:b/>
          <w:bCs/>
          <w:color w:val="000000"/>
          <w:sz w:val="32"/>
          <w:szCs w:val="32"/>
        </w:rPr>
        <w:lastRenderedPageBreak/>
        <w:t>Search in log</w:t>
      </w:r>
    </w:p>
    <w:p w14:paraId="139C0484" w14:textId="77777777" w:rsidR="00216D1F" w:rsidRDefault="00216D1F" w:rsidP="00216D1F">
      <w:pPr>
        <w:pStyle w:val="NormalWeb"/>
        <w:spacing w:before="0" w:beforeAutospacing="0" w:after="0" w:afterAutospacing="0"/>
      </w:pPr>
      <w:r>
        <w:rPr>
          <w:rFonts w:ascii="Arial" w:hAnsi="Arial" w:cs="Arial"/>
          <w:color w:val="000000"/>
          <w:szCs w:val="22"/>
        </w:rPr>
        <w:t>The following log file (</w:t>
      </w:r>
      <w:hyperlink r:id="rId7" w:history="1">
        <w:r>
          <w:rPr>
            <w:rStyle w:val="Hyperlink"/>
            <w:rFonts w:ascii="Arial" w:hAnsi="Arial" w:cs="Arial"/>
            <w:color w:val="1155CC"/>
            <w:szCs w:val="22"/>
          </w:rPr>
          <w:t>https://zenodo.org/record/3227177/files/Windows.tar.gz?download=1</w:t>
        </w:r>
      </w:hyperlink>
      <w:r>
        <w:rPr>
          <w:rFonts w:ascii="Arial" w:hAnsi="Arial" w:cs="Arial"/>
          <w:color w:val="000000"/>
          <w:szCs w:val="22"/>
        </w:rPr>
        <w:t>) is a (2GB) compressed log file. You can see the format of the log here (</w:t>
      </w:r>
      <w:hyperlink r:id="rId8" w:history="1">
        <w:r>
          <w:rPr>
            <w:rStyle w:val="Hyperlink"/>
            <w:rFonts w:ascii="Arial" w:hAnsi="Arial" w:cs="Arial"/>
            <w:color w:val="1155CC"/>
            <w:szCs w:val="22"/>
          </w:rPr>
          <w:t>https://github.com/logpai/loghub/blob/master/Windows/Windows_2k.log</w:t>
        </w:r>
      </w:hyperlink>
      <w:r>
        <w:rPr>
          <w:rFonts w:ascii="Arial" w:hAnsi="Arial" w:cs="Arial"/>
          <w:color w:val="000000"/>
          <w:szCs w:val="22"/>
        </w:rPr>
        <w:t>). Note: the uncompressed file is about 27GB in size. </w:t>
      </w:r>
    </w:p>
    <w:p w14:paraId="636609CD" w14:textId="77777777" w:rsidR="00216D1F" w:rsidRDefault="00216D1F" w:rsidP="00216D1F"/>
    <w:p w14:paraId="5C92F31C" w14:textId="77777777" w:rsidR="00216D1F" w:rsidRDefault="00216D1F" w:rsidP="00216D1F">
      <w:pPr>
        <w:pStyle w:val="NormalWeb"/>
        <w:spacing w:before="0" w:beforeAutospacing="0" w:after="0" w:afterAutospacing="0"/>
      </w:pPr>
      <w:r>
        <w:rPr>
          <w:rFonts w:ascii="Arial" w:hAnsi="Arial" w:cs="Arial"/>
          <w:color w:val="000000"/>
          <w:szCs w:val="22"/>
        </w:rPr>
        <w:t>Download the file and decompress it, then write a program that would be run with a filename as well as a start and end dates and output all the log lines in the file that fall within the given date range.</w:t>
      </w:r>
    </w:p>
    <w:p w14:paraId="0C8559C2" w14:textId="77777777" w:rsidR="00216D1F" w:rsidRDefault="00216D1F" w:rsidP="00216D1F"/>
    <w:p w14:paraId="72D1201F" w14:textId="77777777" w:rsidR="00216D1F" w:rsidRDefault="00216D1F" w:rsidP="00216D1F">
      <w:pPr>
        <w:pStyle w:val="NormalWeb"/>
        <w:spacing w:before="0" w:beforeAutospacing="0" w:after="0" w:afterAutospacing="0"/>
      </w:pPr>
      <w:r>
        <w:rPr>
          <w:rStyle w:val="apple-tab-span"/>
          <w:rFonts w:ascii="Arial" w:hAnsi="Arial" w:cs="Arial"/>
          <w:color w:val="000000"/>
          <w:szCs w:val="22"/>
        </w:rPr>
        <w:tab/>
      </w:r>
      <w:proofErr w:type="spellStart"/>
      <w:r>
        <w:rPr>
          <w:rFonts w:ascii="Arial" w:hAnsi="Arial" w:cs="Arial"/>
          <w:color w:val="000000"/>
          <w:szCs w:val="22"/>
        </w:rPr>
        <w:t>FindEntries</w:t>
      </w:r>
      <w:proofErr w:type="spellEnd"/>
      <w:r>
        <w:rPr>
          <w:rFonts w:ascii="Arial" w:hAnsi="Arial" w:cs="Arial"/>
          <w:color w:val="000000"/>
          <w:szCs w:val="22"/>
        </w:rPr>
        <w:t xml:space="preserve"> Windows.log 2016-09-28 2016-09-30</w:t>
      </w:r>
      <w:r>
        <w:rPr>
          <w:rFonts w:ascii="Courier New" w:hAnsi="Courier New" w:cs="Courier New"/>
          <w:color w:val="24292E"/>
          <w:sz w:val="18"/>
          <w:szCs w:val="18"/>
          <w:shd w:val="clear" w:color="auto" w:fill="FFFFFF"/>
        </w:rPr>
        <w:t> </w:t>
      </w:r>
    </w:p>
    <w:p w14:paraId="5BCA2B63" w14:textId="77777777" w:rsidR="00216D1F" w:rsidRDefault="00216D1F" w:rsidP="00216D1F"/>
    <w:p w14:paraId="75EF64FB" w14:textId="77777777" w:rsidR="00216D1F" w:rsidRDefault="00216D1F" w:rsidP="00216D1F">
      <w:pPr>
        <w:pStyle w:val="NormalWeb"/>
        <w:spacing w:before="0" w:beforeAutospacing="0" w:after="0" w:afterAutospacing="0"/>
      </w:pPr>
      <w:r>
        <w:rPr>
          <w:rFonts w:ascii="Arial" w:hAnsi="Arial" w:cs="Arial"/>
          <w:b/>
          <w:bCs/>
          <w:color w:val="000000"/>
          <w:szCs w:val="22"/>
        </w:rPr>
        <w:t>You may not read through all the records in the file.</w:t>
      </w:r>
    </w:p>
    <w:p w14:paraId="7C01E039" w14:textId="77777777" w:rsidR="00216D1F" w:rsidRDefault="00216D1F" w:rsidP="00216D1F">
      <w:r>
        <w:br/>
      </w:r>
    </w:p>
    <w:p w14:paraId="6F03F266" w14:textId="77777777" w:rsidR="00216D1F" w:rsidRDefault="00216D1F" w:rsidP="00216D1F">
      <w:pPr>
        <w:pStyle w:val="Heading2"/>
        <w:keepNext w:val="0"/>
        <w:keepLines w:val="0"/>
        <w:numPr>
          <w:ilvl w:val="0"/>
          <w:numId w:val="36"/>
        </w:numPr>
        <w:spacing w:before="360" w:after="120" w:line="240" w:lineRule="auto"/>
        <w:textAlignment w:val="baseline"/>
        <w:rPr>
          <w:rFonts w:ascii="Arial" w:hAnsi="Arial" w:cs="Arial"/>
          <w:color w:val="000000"/>
        </w:rPr>
      </w:pPr>
      <w:r>
        <w:rPr>
          <w:rFonts w:ascii="Arial" w:hAnsi="Arial" w:cs="Arial"/>
          <w:b/>
          <w:bCs/>
          <w:color w:val="000000"/>
          <w:sz w:val="32"/>
          <w:szCs w:val="32"/>
        </w:rPr>
        <w:t>Fix the bug</w:t>
      </w:r>
    </w:p>
    <w:p w14:paraId="05773176" w14:textId="77777777" w:rsidR="00216D1F" w:rsidRDefault="00216D1F" w:rsidP="00216D1F">
      <w:pPr>
        <w:pStyle w:val="NormalWeb"/>
        <w:spacing w:before="0" w:beforeAutospacing="0" w:after="0" w:afterAutospacing="0"/>
      </w:pPr>
      <w:r>
        <w:rPr>
          <w:rFonts w:ascii="Arial" w:hAnsi="Arial" w:cs="Arial"/>
          <w:color w:val="000000"/>
          <w:szCs w:val="22"/>
        </w:rPr>
        <w:t>When running the</w:t>
      </w:r>
      <w:hyperlink r:id="rId9" w:history="1">
        <w:r>
          <w:rPr>
            <w:rStyle w:val="Hyperlink"/>
            <w:rFonts w:ascii="Arial" w:hAnsi="Arial" w:cs="Arial"/>
            <w:color w:val="1155CC"/>
            <w:szCs w:val="22"/>
          </w:rPr>
          <w:t xml:space="preserve"> following program</w:t>
        </w:r>
      </w:hyperlink>
      <w:r>
        <w:rPr>
          <w:rFonts w:ascii="Arial" w:hAnsi="Arial" w:cs="Arial"/>
          <w:color w:val="000000"/>
          <w:szCs w:val="22"/>
        </w:rPr>
        <w:t xml:space="preserve"> on this file (</w:t>
      </w:r>
      <w:hyperlink r:id="rId10" w:history="1">
        <w:r>
          <w:rPr>
            <w:rStyle w:val="Hyperlink"/>
            <w:rFonts w:ascii="Arial" w:hAnsi="Arial" w:cs="Arial"/>
            <w:color w:val="1155CC"/>
            <w:szCs w:val="22"/>
          </w:rPr>
          <w:t>https://zenodo.org/record/3227177/files/Android.tar.gz?download=1</w:t>
        </w:r>
      </w:hyperlink>
      <w:r>
        <w:rPr>
          <w:rFonts w:ascii="Arial" w:hAnsi="Arial" w:cs="Arial"/>
          <w:color w:val="000000"/>
          <w:szCs w:val="22"/>
        </w:rPr>
        <w:t>), we sometimes get an error message and are unable to complete the running of the program successfully. </w:t>
      </w:r>
    </w:p>
    <w:p w14:paraId="48B13FD4" w14:textId="77777777" w:rsidR="00216D1F" w:rsidRDefault="00216D1F" w:rsidP="00216D1F"/>
    <w:p w14:paraId="52EA7830" w14:textId="77777777" w:rsidR="00216D1F" w:rsidRDefault="00216D1F" w:rsidP="00216D1F">
      <w:pPr>
        <w:pStyle w:val="NormalWeb"/>
        <w:spacing w:before="0" w:beforeAutospacing="0" w:after="0" w:afterAutospacing="0"/>
      </w:pPr>
      <w:r>
        <w:rPr>
          <w:rFonts w:ascii="Arial" w:hAnsi="Arial" w:cs="Arial"/>
          <w:color w:val="000000"/>
          <w:szCs w:val="22"/>
        </w:rPr>
        <w:t xml:space="preserve">The program code is here </w:t>
      </w:r>
      <w:hyperlink r:id="rId11" w:history="1">
        <w:r>
          <w:rPr>
            <w:rStyle w:val="Hyperlink"/>
            <w:rFonts w:ascii="Arial" w:hAnsi="Arial" w:cs="Arial"/>
            <w:color w:val="1155CC"/>
            <w:szCs w:val="22"/>
          </w:rPr>
          <w:t>https://gist.github.com/ayende/ca1de0ea5da2a9c80c37c9855c13e297</w:t>
        </w:r>
      </w:hyperlink>
    </w:p>
    <w:p w14:paraId="0811B0EB" w14:textId="77777777" w:rsidR="00216D1F" w:rsidRDefault="00216D1F" w:rsidP="00216D1F"/>
    <w:p w14:paraId="29BCD4EE" w14:textId="77777777" w:rsidR="00216D1F" w:rsidRDefault="00216D1F" w:rsidP="00216D1F">
      <w:pPr>
        <w:pStyle w:val="NormalWeb"/>
        <w:spacing w:before="0" w:beforeAutospacing="0" w:after="0" w:afterAutospacing="0"/>
      </w:pPr>
      <w:r>
        <w:rPr>
          <w:rFonts w:ascii="Arial" w:hAnsi="Arial" w:cs="Arial"/>
          <w:b/>
          <w:bCs/>
          <w:color w:val="000000"/>
          <w:szCs w:val="22"/>
        </w:rPr>
        <w:t>Fix the program so it would complete its task with no errors. </w:t>
      </w:r>
    </w:p>
    <w:p w14:paraId="4C4172B8" w14:textId="77777777" w:rsidR="00216D1F" w:rsidRDefault="00216D1F" w:rsidP="00216D1F">
      <w:pPr>
        <w:pStyle w:val="NormalWeb"/>
        <w:spacing w:before="0" w:beforeAutospacing="0" w:after="0" w:afterAutospacing="0"/>
      </w:pPr>
      <w:r>
        <w:rPr>
          <w:rFonts w:ascii="Arial" w:hAnsi="Arial" w:cs="Arial"/>
          <w:b/>
          <w:bCs/>
          <w:color w:val="000000"/>
          <w:szCs w:val="22"/>
        </w:rPr>
        <w:t>Explain the manner in which you found and fixed the problem.</w:t>
      </w:r>
    </w:p>
    <w:p w14:paraId="42D4855E" w14:textId="05DAE8E5" w:rsidR="00CA42B4" w:rsidRPr="00587A2C" w:rsidRDefault="00CA42B4" w:rsidP="00216D1F">
      <w:pPr>
        <w:pStyle w:val="NormalWeb"/>
        <w:spacing w:before="0" w:beforeAutospacing="0" w:after="60" w:afterAutospacing="0"/>
      </w:pPr>
    </w:p>
    <w:sectPr w:rsidR="00CA42B4" w:rsidRPr="00587A2C" w:rsidSect="006A1F89">
      <w:headerReference w:type="default" r:id="rId12"/>
      <w:footerReference w:type="default" r:id="rId13"/>
      <w:headerReference w:type="first" r:id="rId14"/>
      <w:footerReference w:type="first" r:id="rId15"/>
      <w:pgSz w:w="12240" w:h="15840" w:code="1"/>
      <w:pgMar w:top="1888" w:right="862" w:bottom="1440" w:left="862"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6EE6A" w14:textId="77777777" w:rsidR="00A77EE2" w:rsidRDefault="00A77EE2">
      <w:pPr>
        <w:spacing w:after="0" w:line="240" w:lineRule="auto"/>
      </w:pPr>
      <w:r>
        <w:separator/>
      </w:r>
    </w:p>
  </w:endnote>
  <w:endnote w:type="continuationSeparator" w:id="0">
    <w:p w14:paraId="5B7631D1" w14:textId="77777777" w:rsidR="00A77EE2" w:rsidRDefault="00A77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21"/>
    </w:tblGrid>
    <w:tr w:rsidR="00115663" w14:paraId="031A813F" w14:textId="77777777" w:rsidTr="00115663">
      <w:trPr>
        <w:trHeight w:val="1421"/>
      </w:trPr>
      <w:tc>
        <w:tcPr>
          <w:tcW w:w="12221" w:type="dxa"/>
          <w:tcBorders>
            <w:top w:val="nil"/>
            <w:left w:val="nil"/>
            <w:bottom w:val="nil"/>
            <w:right w:val="nil"/>
          </w:tcBorders>
        </w:tcPr>
        <w:p w14:paraId="1A9FE4D5" w14:textId="432FC7F4" w:rsidR="00115663" w:rsidRDefault="00A77EE2" w:rsidP="00115663">
          <w:pPr>
            <w:pStyle w:val="Footer"/>
            <w:spacing w:after="0"/>
            <w:jc w:val="left"/>
          </w:pPr>
          <w:r>
            <w:rPr>
              <w:noProof/>
            </w:rPr>
            <w:drawing>
              <wp:anchor distT="0" distB="0" distL="114300" distR="114300" simplePos="0" relativeHeight="251661312" behindDoc="0" locked="0" layoutInCell="1" allowOverlap="1" wp14:anchorId="717B2C47" wp14:editId="75BC1E99">
                <wp:simplePos x="0" y="0"/>
                <wp:positionH relativeFrom="column">
                  <wp:posOffset>95885</wp:posOffset>
                </wp:positionH>
                <wp:positionV relativeFrom="paragraph">
                  <wp:posOffset>523240</wp:posOffset>
                </wp:positionV>
                <wp:extent cx="7287895" cy="361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7895" cy="361950"/>
                        </a:xfrm>
                        <a:prstGeom prst="rect">
                          <a:avLst/>
                        </a:prstGeom>
                        <a:noFill/>
                      </pic:spPr>
                    </pic:pic>
                  </a:graphicData>
                </a:graphic>
              </wp:anchor>
            </w:drawing>
          </w:r>
          <w:r>
            <w:rPr>
              <w:noProof/>
              <w:rtl/>
              <w:lang w:val="he-IL"/>
            </w:rPr>
            <w:drawing>
              <wp:anchor distT="0" distB="0" distL="114300" distR="114300" simplePos="0" relativeHeight="251660288" behindDoc="0" locked="0" layoutInCell="1" allowOverlap="1" wp14:anchorId="38253D6E" wp14:editId="1CEA6E6A">
                <wp:simplePos x="0" y="0"/>
                <wp:positionH relativeFrom="page">
                  <wp:posOffset>-12700</wp:posOffset>
                </wp:positionH>
                <wp:positionV relativeFrom="paragraph">
                  <wp:posOffset>394970</wp:posOffset>
                </wp:positionV>
                <wp:extent cx="10005744" cy="487680"/>
                <wp:effectExtent l="0" t="0" r="0" b="7620"/>
                <wp:wrapNone/>
                <wp:docPr id="11" name="Picture 7">
                  <a:extLst xmlns:a="http://schemas.openxmlformats.org/drawingml/2006/main">
                    <a:ext uri="{FF2B5EF4-FFF2-40B4-BE49-F238E27FC236}">
                      <a16:creationId xmlns:a16="http://schemas.microsoft.com/office/drawing/2014/main" id="{DDC4D06A-6E23-495D-B0FD-E4F7C3810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a:extLst>
                            <a:ext uri="{FF2B5EF4-FFF2-40B4-BE49-F238E27FC236}">
                              <a16:creationId xmlns:a16="http://schemas.microsoft.com/office/drawing/2014/main" id="{DDC4D06A-6E23-495D-B0FD-E4F7C38100F3}"/>
                            </a:ext>
                          </a:extLst>
                        </pic:cNvPr>
                        <pic:cNvPicPr>
                          <a:picLocks noChangeAspect="1"/>
                        </pic:cNvPicPr>
                      </pic:nvPicPr>
                      <pic:blipFill>
                        <a:blip r:embed="rId2"/>
                        <a:stretch>
                          <a:fillRect/>
                        </a:stretch>
                      </pic:blipFill>
                      <pic:spPr>
                        <a:xfrm>
                          <a:off x="0" y="0"/>
                          <a:ext cx="10005744" cy="487680"/>
                        </a:xfrm>
                        <a:prstGeom prst="rect">
                          <a:avLst/>
                        </a:prstGeom>
                      </pic:spPr>
                    </pic:pic>
                  </a:graphicData>
                </a:graphic>
                <wp14:sizeRelH relativeFrom="margin">
                  <wp14:pctWidth>0</wp14:pctWidth>
                </wp14:sizeRelH>
                <wp14:sizeRelV relativeFrom="margin">
                  <wp14:pctHeight>0</wp14:pctHeight>
                </wp14:sizeRelV>
              </wp:anchor>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14:paraId="6031282A" w14:textId="77777777" w:rsidTr="002E1A5A">
      <w:trPr>
        <w:trHeight w:val="1362"/>
      </w:trPr>
      <w:tc>
        <w:tcPr>
          <w:tcW w:w="12275" w:type="dxa"/>
          <w:tcBorders>
            <w:top w:val="nil"/>
            <w:left w:val="nil"/>
            <w:bottom w:val="nil"/>
            <w:right w:val="nil"/>
          </w:tcBorders>
        </w:tcPr>
        <w:p w14:paraId="1A162FB6" w14:textId="77777777" w:rsidR="002E1A5A" w:rsidRDefault="002E1A5A" w:rsidP="002E1A5A">
          <w:pPr>
            <w:pStyle w:val="Footer"/>
            <w:spacing w:after="0"/>
          </w:pPr>
          <w:r>
            <w:rPr>
              <w:noProof/>
            </w:rPr>
            <w:drawing>
              <wp:inline distT="0" distB="0" distL="0" distR="0" wp14:anchorId="6B61B193" wp14:editId="1DE6459F">
                <wp:extent cx="8551368" cy="976184"/>
                <wp:effectExtent l="0" t="0" r="2540" b="0"/>
                <wp:docPr id="15" name="Picture 15" descr="green wav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F93DB" w14:textId="77777777" w:rsidR="00A77EE2" w:rsidRDefault="00A77EE2">
      <w:pPr>
        <w:spacing w:after="0" w:line="240" w:lineRule="auto"/>
      </w:pPr>
      <w:r>
        <w:separator/>
      </w:r>
    </w:p>
  </w:footnote>
  <w:footnote w:type="continuationSeparator" w:id="0">
    <w:p w14:paraId="14FC0933" w14:textId="77777777" w:rsidR="00A77EE2" w:rsidRDefault="00A77E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51"/>
    </w:tblGrid>
    <w:tr w:rsidR="00115663" w14:paraId="13199CF2" w14:textId="77777777" w:rsidTr="00115663">
      <w:trPr>
        <w:trHeight w:val="1880"/>
      </w:trPr>
      <w:tc>
        <w:tcPr>
          <w:tcW w:w="12201" w:type="dxa"/>
          <w:tcBorders>
            <w:top w:val="nil"/>
            <w:left w:val="nil"/>
            <w:bottom w:val="nil"/>
            <w:right w:val="nil"/>
          </w:tcBorders>
        </w:tcPr>
        <w:p w14:paraId="372EA26A" w14:textId="410DC49F" w:rsidR="00115663" w:rsidRDefault="00C73E06" w:rsidP="00115663">
          <w:pPr>
            <w:pStyle w:val="Header"/>
          </w:pPr>
          <w:r>
            <w:rPr>
              <w:noProof/>
            </w:rPr>
            <w:drawing>
              <wp:inline distT="0" distB="0" distL="0" distR="0" wp14:anchorId="115474F2" wp14:editId="4987C0F7">
                <wp:extent cx="777938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385" cy="1276350"/>
                        </a:xfrm>
                        <a:prstGeom prst="rect">
                          <a:avLst/>
                        </a:prstGeom>
                        <a:noFill/>
                      </pic:spPr>
                    </pic:pic>
                  </a:graphicData>
                </a:graphic>
              </wp:inline>
            </w:drawing>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8D4D4" w14:textId="77777777" w:rsidR="00E71405" w:rsidRDefault="007E3A9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9278BE"/>
    <w:multiLevelType w:val="multilevel"/>
    <w:tmpl w:val="C0E0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AD1046"/>
    <w:multiLevelType w:val="multilevel"/>
    <w:tmpl w:val="F7A6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804C6D"/>
    <w:multiLevelType w:val="multilevel"/>
    <w:tmpl w:val="4B5A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DF2CA3"/>
    <w:multiLevelType w:val="multilevel"/>
    <w:tmpl w:val="3AF42C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CD71E2"/>
    <w:multiLevelType w:val="hybridMultilevel"/>
    <w:tmpl w:val="72CA30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6050011"/>
    <w:multiLevelType w:val="hybridMultilevel"/>
    <w:tmpl w:val="963E5F4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87078F6"/>
    <w:multiLevelType w:val="multilevel"/>
    <w:tmpl w:val="6CC4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671DC0"/>
    <w:multiLevelType w:val="multilevel"/>
    <w:tmpl w:val="F3AE1B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573D5B"/>
    <w:multiLevelType w:val="multilevel"/>
    <w:tmpl w:val="09EE6A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427AC7"/>
    <w:multiLevelType w:val="hybridMultilevel"/>
    <w:tmpl w:val="CA801A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96F0B6E"/>
    <w:multiLevelType w:val="multilevel"/>
    <w:tmpl w:val="68E0D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4A070C"/>
    <w:multiLevelType w:val="hybridMultilevel"/>
    <w:tmpl w:val="F45AA176"/>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3D9C5BCA"/>
    <w:multiLevelType w:val="multilevel"/>
    <w:tmpl w:val="445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B0F32"/>
    <w:multiLevelType w:val="multilevel"/>
    <w:tmpl w:val="5972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E280A"/>
    <w:multiLevelType w:val="multilevel"/>
    <w:tmpl w:val="8F5C5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512A8B"/>
    <w:multiLevelType w:val="multilevel"/>
    <w:tmpl w:val="817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15175"/>
    <w:multiLevelType w:val="hybridMultilevel"/>
    <w:tmpl w:val="C0AABA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9916ADE"/>
    <w:multiLevelType w:val="multilevel"/>
    <w:tmpl w:val="1EC0FB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5519F7"/>
    <w:multiLevelType w:val="multilevel"/>
    <w:tmpl w:val="8A36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5A45FA"/>
    <w:multiLevelType w:val="multilevel"/>
    <w:tmpl w:val="7C82E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0257F4"/>
    <w:multiLevelType w:val="multilevel"/>
    <w:tmpl w:val="FE522A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2E5EA1"/>
    <w:multiLevelType w:val="hybridMultilevel"/>
    <w:tmpl w:val="9BCC9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A0058DA"/>
    <w:multiLevelType w:val="hybridMultilevel"/>
    <w:tmpl w:val="511030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CBC3A38"/>
    <w:multiLevelType w:val="multilevel"/>
    <w:tmpl w:val="7690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6A527F"/>
    <w:multiLevelType w:val="multilevel"/>
    <w:tmpl w:val="45542D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7E7AE2"/>
    <w:multiLevelType w:val="multilevel"/>
    <w:tmpl w:val="FC86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8"/>
  </w:num>
  <w:num w:numId="13">
    <w:abstractNumId w:val="25"/>
  </w:num>
  <w:num w:numId="14">
    <w:abstractNumId w:val="16"/>
  </w:num>
  <w:num w:numId="15">
    <w:abstractNumId w:val="32"/>
  </w:num>
  <w:num w:numId="16">
    <w:abstractNumId w:val="31"/>
  </w:num>
  <w:num w:numId="17">
    <w:abstractNumId w:val="26"/>
  </w:num>
  <w:num w:numId="18">
    <w:abstractNumId w:val="14"/>
  </w:num>
  <w:num w:numId="19">
    <w:abstractNumId w:val="24"/>
  </w:num>
  <w:num w:numId="20">
    <w:abstractNumId w:val="15"/>
  </w:num>
  <w:num w:numId="21">
    <w:abstractNumId w:val="21"/>
  </w:num>
  <w:num w:numId="22">
    <w:abstractNumId w:val="19"/>
  </w:num>
  <w:num w:numId="23">
    <w:abstractNumId w:val="11"/>
  </w:num>
  <w:num w:numId="24">
    <w:abstractNumId w:val="12"/>
  </w:num>
  <w:num w:numId="25">
    <w:abstractNumId w:val="33"/>
  </w:num>
  <w:num w:numId="26">
    <w:abstractNumId w:val="18"/>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17"/>
    <w:lvlOverride w:ilvl="0">
      <w:lvl w:ilvl="0">
        <w:numFmt w:val="decimal"/>
        <w:lvlText w:val="%1."/>
        <w:lvlJc w:val="left"/>
      </w:lvl>
    </w:lvlOverride>
  </w:num>
  <w:num w:numId="29">
    <w:abstractNumId w:val="27"/>
    <w:lvlOverride w:ilvl="0">
      <w:lvl w:ilvl="0">
        <w:numFmt w:val="decimal"/>
        <w:lvlText w:val="%1."/>
        <w:lvlJc w:val="left"/>
      </w:lvl>
    </w:lvlOverride>
  </w:num>
  <w:num w:numId="30">
    <w:abstractNumId w:val="35"/>
  </w:num>
  <w:num w:numId="31">
    <w:abstractNumId w:val="23"/>
  </w:num>
  <w:num w:numId="32">
    <w:abstractNumId w:val="10"/>
  </w:num>
  <w:num w:numId="33">
    <w:abstractNumId w:val="29"/>
    <w:lvlOverride w:ilvl="0">
      <w:lvl w:ilvl="0">
        <w:numFmt w:val="decimal"/>
        <w:lvlText w:val="%1."/>
        <w:lvlJc w:val="left"/>
      </w:lvl>
    </w:lvlOverride>
  </w:num>
  <w:num w:numId="34">
    <w:abstractNumId w:val="13"/>
    <w:lvlOverride w:ilvl="0">
      <w:lvl w:ilvl="0">
        <w:numFmt w:val="decimal"/>
        <w:lvlText w:val="%1."/>
        <w:lvlJc w:val="left"/>
      </w:lvl>
    </w:lvlOverride>
  </w:num>
  <w:num w:numId="35">
    <w:abstractNumId w:val="20"/>
    <w:lvlOverride w:ilvl="0">
      <w:lvl w:ilvl="0">
        <w:numFmt w:val="decimal"/>
        <w:lvlText w:val="%1."/>
        <w:lvlJc w:val="left"/>
      </w:lvl>
    </w:lvlOverride>
  </w:num>
  <w:num w:numId="36">
    <w:abstractNumId w:val="3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EE2"/>
    <w:rsid w:val="00051120"/>
    <w:rsid w:val="00066E19"/>
    <w:rsid w:val="00095D95"/>
    <w:rsid w:val="000A6675"/>
    <w:rsid w:val="000B4BF8"/>
    <w:rsid w:val="000F2898"/>
    <w:rsid w:val="0010060A"/>
    <w:rsid w:val="00115663"/>
    <w:rsid w:val="00152E7F"/>
    <w:rsid w:val="00213EAB"/>
    <w:rsid w:val="00215D1D"/>
    <w:rsid w:val="00216D1F"/>
    <w:rsid w:val="00235119"/>
    <w:rsid w:val="002812CE"/>
    <w:rsid w:val="00284AAA"/>
    <w:rsid w:val="002A1382"/>
    <w:rsid w:val="002D189A"/>
    <w:rsid w:val="002D7F70"/>
    <w:rsid w:val="002E1725"/>
    <w:rsid w:val="002E1A5A"/>
    <w:rsid w:val="00312210"/>
    <w:rsid w:val="00361777"/>
    <w:rsid w:val="00361FC2"/>
    <w:rsid w:val="003B07B1"/>
    <w:rsid w:val="003D5F5E"/>
    <w:rsid w:val="003F7C02"/>
    <w:rsid w:val="00406A87"/>
    <w:rsid w:val="004562A3"/>
    <w:rsid w:val="00462B54"/>
    <w:rsid w:val="00495605"/>
    <w:rsid w:val="004970F3"/>
    <w:rsid w:val="004B1430"/>
    <w:rsid w:val="004B25E9"/>
    <w:rsid w:val="004C595E"/>
    <w:rsid w:val="004E5034"/>
    <w:rsid w:val="00535A9A"/>
    <w:rsid w:val="00537792"/>
    <w:rsid w:val="00576382"/>
    <w:rsid w:val="005802E5"/>
    <w:rsid w:val="00587A2C"/>
    <w:rsid w:val="00620729"/>
    <w:rsid w:val="00673242"/>
    <w:rsid w:val="00691768"/>
    <w:rsid w:val="0069664F"/>
    <w:rsid w:val="006A1F89"/>
    <w:rsid w:val="006F0367"/>
    <w:rsid w:val="0070437A"/>
    <w:rsid w:val="00707D6D"/>
    <w:rsid w:val="00724A5F"/>
    <w:rsid w:val="007330A9"/>
    <w:rsid w:val="007C4A68"/>
    <w:rsid w:val="007E0D6E"/>
    <w:rsid w:val="007E3A99"/>
    <w:rsid w:val="007F14F5"/>
    <w:rsid w:val="008658F6"/>
    <w:rsid w:val="008945AC"/>
    <w:rsid w:val="008A07A9"/>
    <w:rsid w:val="008B04A2"/>
    <w:rsid w:val="008C0FBD"/>
    <w:rsid w:val="009439AA"/>
    <w:rsid w:val="00963E51"/>
    <w:rsid w:val="009D695C"/>
    <w:rsid w:val="009D6E90"/>
    <w:rsid w:val="00A152E7"/>
    <w:rsid w:val="00A45E55"/>
    <w:rsid w:val="00A77EE2"/>
    <w:rsid w:val="00B22EC4"/>
    <w:rsid w:val="00B343B5"/>
    <w:rsid w:val="00B54EAE"/>
    <w:rsid w:val="00B552FE"/>
    <w:rsid w:val="00B8054A"/>
    <w:rsid w:val="00BA5A05"/>
    <w:rsid w:val="00BA63E1"/>
    <w:rsid w:val="00BC06ED"/>
    <w:rsid w:val="00C03FE5"/>
    <w:rsid w:val="00C145E2"/>
    <w:rsid w:val="00C73E06"/>
    <w:rsid w:val="00CA42B4"/>
    <w:rsid w:val="00CB1A8D"/>
    <w:rsid w:val="00CB4BCE"/>
    <w:rsid w:val="00CE2CAB"/>
    <w:rsid w:val="00D0194A"/>
    <w:rsid w:val="00D168D2"/>
    <w:rsid w:val="00D17C5B"/>
    <w:rsid w:val="00D904CD"/>
    <w:rsid w:val="00DE3E34"/>
    <w:rsid w:val="00E041D6"/>
    <w:rsid w:val="00E10203"/>
    <w:rsid w:val="00E32718"/>
    <w:rsid w:val="00E348EB"/>
    <w:rsid w:val="00E61D70"/>
    <w:rsid w:val="00E71405"/>
    <w:rsid w:val="00E71839"/>
    <w:rsid w:val="00E72BF3"/>
    <w:rsid w:val="00E802A8"/>
    <w:rsid w:val="00EC206C"/>
    <w:rsid w:val="00EE7C35"/>
    <w:rsid w:val="00EF48AC"/>
    <w:rsid w:val="00EF6668"/>
    <w:rsid w:val="00F013BD"/>
    <w:rsid w:val="00F114CE"/>
    <w:rsid w:val="00F3725E"/>
    <w:rsid w:val="00F83039"/>
    <w:rsid w:val="00F87567"/>
    <w:rsid w:val="00FA5105"/>
    <w:rsid w:val="00FA5F92"/>
    <w:rsid w:val="00FC5FFB"/>
    <w:rsid w:val="00FE3E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14:docId w14:val="5BC88F4F"/>
  <w15:chartTrackingRefBased/>
  <w15:docId w15:val="{648F5774-3A45-4D8D-BDC6-36B72B92A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120"/>
    <w:rPr>
      <w:sz w:val="22"/>
      <w:szCs w:val="22"/>
      <w:lang w:val="en-IL" w:bidi="he-IL"/>
    </w:rPr>
  </w:style>
  <w:style w:type="paragraph" w:styleId="Heading1">
    <w:name w:val="heading 1"/>
    <w:basedOn w:val="Normal"/>
    <w:next w:val="ContactInfo"/>
    <w:link w:val="Heading1Char"/>
    <w:uiPriority w:val="1"/>
    <w:qFormat/>
    <w:rsid w:val="002E1A5A"/>
    <w:pPr>
      <w:keepNext/>
      <w:keepLines/>
      <w:spacing w:before="480" w:after="0"/>
      <w:outlineLvl w:val="0"/>
    </w:pPr>
    <w:rPr>
      <w:rFonts w:asciiTheme="majorHAnsi" w:eastAsiaTheme="majorEastAsia" w:hAnsiTheme="majorHAnsi" w:cstheme="majorBidi"/>
      <w:bCs/>
      <w:color w:val="3D5157" w:themeColor="accent2"/>
      <w:sz w:val="36"/>
      <w:szCs w:val="28"/>
    </w:rPr>
  </w:style>
  <w:style w:type="paragraph" w:styleId="Heading2">
    <w:name w:val="heading 2"/>
    <w:basedOn w:val="Normal"/>
    <w:next w:val="Normal"/>
    <w:link w:val="Heading2Char"/>
    <w:uiPriority w:val="1"/>
    <w:semiHidden/>
    <w:unhideWhenUsed/>
    <w:qFormat/>
    <w:rsid w:val="00FA5F92"/>
    <w:pPr>
      <w:keepNext/>
      <w:keepLines/>
      <w:spacing w:before="40" w:after="0"/>
      <w:outlineLvl w:val="1"/>
    </w:pPr>
    <w:rPr>
      <w:rFonts w:asciiTheme="majorHAnsi" w:eastAsiaTheme="majorEastAsia" w:hAnsiTheme="majorHAnsi" w:cstheme="majorBidi"/>
      <w:color w:val="4F6228" w:themeColor="accent6" w:themeShade="80"/>
      <w:sz w:val="26"/>
      <w:szCs w:val="26"/>
    </w:rPr>
  </w:style>
  <w:style w:type="paragraph" w:styleId="Heading3">
    <w:name w:val="heading 3"/>
    <w:basedOn w:val="Normal"/>
    <w:next w:val="Normal"/>
    <w:link w:val="Heading3Char"/>
    <w:uiPriority w:val="1"/>
    <w:semiHidden/>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1A5A"/>
    <w:rPr>
      <w:rFonts w:asciiTheme="majorHAnsi" w:eastAsiaTheme="majorEastAsia" w:hAnsiTheme="majorHAns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ContactInfo">
    <w:name w:val="Contact Info"/>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Pr>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semiHidden/>
    <w:rsid w:val="00FA5F92"/>
    <w:rPr>
      <w:rFonts w:asciiTheme="majorHAnsi" w:eastAsiaTheme="majorEastAsia" w:hAnsiTheme="majorHAnsi" w:cstheme="majorBidi"/>
      <w:color w:val="4F6228" w:themeColor="accent6" w:themeShade="80"/>
      <w:sz w:val="26"/>
      <w:szCs w:val="26"/>
    </w:rPr>
  </w:style>
  <w:style w:type="table" w:styleId="TableGrid">
    <w:name w:val="Table Grid"/>
    <w:basedOn w:val="Table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semiHidden/>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CB1A8D"/>
    <w:pPr>
      <w:spacing w:before="100" w:beforeAutospacing="1" w:after="100" w:afterAutospacing="1" w:line="240" w:lineRule="auto"/>
    </w:pPr>
    <w:rPr>
      <w:rFonts w:ascii="Times New Roman" w:eastAsia="Times New Roman" w:hAnsi="Times New Roman" w:cs="Times New Roman"/>
      <w:szCs w:val="24"/>
      <w:lang w:eastAsia="en-IL"/>
    </w:rPr>
  </w:style>
  <w:style w:type="character" w:styleId="UnresolvedMention">
    <w:name w:val="Unresolved Mention"/>
    <w:basedOn w:val="DefaultParagraphFont"/>
    <w:uiPriority w:val="99"/>
    <w:semiHidden/>
    <w:unhideWhenUsed/>
    <w:rsid w:val="00C03FE5"/>
    <w:rPr>
      <w:color w:val="605E5C"/>
      <w:shd w:val="clear" w:color="auto" w:fill="E1DFDD"/>
    </w:rPr>
  </w:style>
  <w:style w:type="character" w:customStyle="1" w:styleId="apple-tab-span">
    <w:name w:val="apple-tab-span"/>
    <w:basedOn w:val="DefaultParagraphFont"/>
    <w:rsid w:val="00D17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4095">
      <w:bodyDiv w:val="1"/>
      <w:marLeft w:val="0"/>
      <w:marRight w:val="0"/>
      <w:marTop w:val="0"/>
      <w:marBottom w:val="0"/>
      <w:divBdr>
        <w:top w:val="none" w:sz="0" w:space="0" w:color="auto"/>
        <w:left w:val="none" w:sz="0" w:space="0" w:color="auto"/>
        <w:bottom w:val="none" w:sz="0" w:space="0" w:color="auto"/>
        <w:right w:val="none" w:sz="0" w:space="0" w:color="auto"/>
      </w:divBdr>
    </w:div>
    <w:div w:id="310134150">
      <w:bodyDiv w:val="1"/>
      <w:marLeft w:val="0"/>
      <w:marRight w:val="0"/>
      <w:marTop w:val="0"/>
      <w:marBottom w:val="0"/>
      <w:divBdr>
        <w:top w:val="none" w:sz="0" w:space="0" w:color="auto"/>
        <w:left w:val="none" w:sz="0" w:space="0" w:color="auto"/>
        <w:bottom w:val="none" w:sz="0" w:space="0" w:color="auto"/>
        <w:right w:val="none" w:sz="0" w:space="0" w:color="auto"/>
      </w:divBdr>
    </w:div>
    <w:div w:id="376007645">
      <w:bodyDiv w:val="1"/>
      <w:marLeft w:val="0"/>
      <w:marRight w:val="0"/>
      <w:marTop w:val="0"/>
      <w:marBottom w:val="0"/>
      <w:divBdr>
        <w:top w:val="none" w:sz="0" w:space="0" w:color="auto"/>
        <w:left w:val="none" w:sz="0" w:space="0" w:color="auto"/>
        <w:bottom w:val="none" w:sz="0" w:space="0" w:color="auto"/>
        <w:right w:val="none" w:sz="0" w:space="0" w:color="auto"/>
      </w:divBdr>
      <w:divsChild>
        <w:div w:id="1184787218">
          <w:marLeft w:val="0"/>
          <w:marRight w:val="0"/>
          <w:marTop w:val="0"/>
          <w:marBottom w:val="0"/>
          <w:divBdr>
            <w:top w:val="none" w:sz="0" w:space="0" w:color="auto"/>
            <w:left w:val="none" w:sz="0" w:space="0" w:color="auto"/>
            <w:bottom w:val="none" w:sz="0" w:space="0" w:color="auto"/>
            <w:right w:val="none" w:sz="0" w:space="0" w:color="auto"/>
          </w:divBdr>
        </w:div>
        <w:div w:id="795762145">
          <w:marLeft w:val="0"/>
          <w:marRight w:val="0"/>
          <w:marTop w:val="0"/>
          <w:marBottom w:val="0"/>
          <w:divBdr>
            <w:top w:val="none" w:sz="0" w:space="0" w:color="auto"/>
            <w:left w:val="none" w:sz="0" w:space="0" w:color="auto"/>
            <w:bottom w:val="none" w:sz="0" w:space="0" w:color="auto"/>
            <w:right w:val="none" w:sz="0" w:space="0" w:color="auto"/>
          </w:divBdr>
        </w:div>
        <w:div w:id="373386631">
          <w:marLeft w:val="0"/>
          <w:marRight w:val="0"/>
          <w:marTop w:val="0"/>
          <w:marBottom w:val="0"/>
          <w:divBdr>
            <w:top w:val="none" w:sz="0" w:space="0" w:color="auto"/>
            <w:left w:val="none" w:sz="0" w:space="0" w:color="auto"/>
            <w:bottom w:val="none" w:sz="0" w:space="0" w:color="auto"/>
            <w:right w:val="none" w:sz="0" w:space="0" w:color="auto"/>
          </w:divBdr>
        </w:div>
        <w:div w:id="2442985">
          <w:marLeft w:val="0"/>
          <w:marRight w:val="0"/>
          <w:marTop w:val="0"/>
          <w:marBottom w:val="0"/>
          <w:divBdr>
            <w:top w:val="none" w:sz="0" w:space="0" w:color="auto"/>
            <w:left w:val="none" w:sz="0" w:space="0" w:color="auto"/>
            <w:bottom w:val="none" w:sz="0" w:space="0" w:color="auto"/>
            <w:right w:val="none" w:sz="0" w:space="0" w:color="auto"/>
          </w:divBdr>
        </w:div>
        <w:div w:id="1979455531">
          <w:marLeft w:val="0"/>
          <w:marRight w:val="0"/>
          <w:marTop w:val="0"/>
          <w:marBottom w:val="0"/>
          <w:divBdr>
            <w:top w:val="none" w:sz="0" w:space="0" w:color="auto"/>
            <w:left w:val="none" w:sz="0" w:space="0" w:color="auto"/>
            <w:bottom w:val="none" w:sz="0" w:space="0" w:color="auto"/>
            <w:right w:val="none" w:sz="0" w:space="0" w:color="auto"/>
          </w:divBdr>
        </w:div>
        <w:div w:id="711730783">
          <w:marLeft w:val="0"/>
          <w:marRight w:val="0"/>
          <w:marTop w:val="0"/>
          <w:marBottom w:val="0"/>
          <w:divBdr>
            <w:top w:val="none" w:sz="0" w:space="0" w:color="auto"/>
            <w:left w:val="none" w:sz="0" w:space="0" w:color="auto"/>
            <w:bottom w:val="none" w:sz="0" w:space="0" w:color="auto"/>
            <w:right w:val="none" w:sz="0" w:space="0" w:color="auto"/>
          </w:divBdr>
        </w:div>
      </w:divsChild>
    </w:div>
    <w:div w:id="464085906">
      <w:bodyDiv w:val="1"/>
      <w:marLeft w:val="0"/>
      <w:marRight w:val="0"/>
      <w:marTop w:val="0"/>
      <w:marBottom w:val="0"/>
      <w:divBdr>
        <w:top w:val="none" w:sz="0" w:space="0" w:color="auto"/>
        <w:left w:val="none" w:sz="0" w:space="0" w:color="auto"/>
        <w:bottom w:val="none" w:sz="0" w:space="0" w:color="auto"/>
        <w:right w:val="none" w:sz="0" w:space="0" w:color="auto"/>
      </w:divBdr>
      <w:divsChild>
        <w:div w:id="498473133">
          <w:marLeft w:val="0"/>
          <w:marRight w:val="0"/>
          <w:marTop w:val="0"/>
          <w:marBottom w:val="0"/>
          <w:divBdr>
            <w:top w:val="none" w:sz="0" w:space="0" w:color="auto"/>
            <w:left w:val="none" w:sz="0" w:space="0" w:color="auto"/>
            <w:bottom w:val="none" w:sz="0" w:space="0" w:color="auto"/>
            <w:right w:val="none" w:sz="0" w:space="0" w:color="auto"/>
          </w:divBdr>
          <w:divsChild>
            <w:div w:id="1137189654">
              <w:marLeft w:val="0"/>
              <w:marRight w:val="0"/>
              <w:marTop w:val="0"/>
              <w:marBottom w:val="0"/>
              <w:divBdr>
                <w:top w:val="none" w:sz="0" w:space="0" w:color="auto"/>
                <w:left w:val="none" w:sz="0" w:space="0" w:color="auto"/>
                <w:bottom w:val="none" w:sz="0" w:space="0" w:color="auto"/>
                <w:right w:val="none" w:sz="0" w:space="0" w:color="auto"/>
              </w:divBdr>
              <w:divsChild>
                <w:div w:id="983898629">
                  <w:marLeft w:val="0"/>
                  <w:marRight w:val="0"/>
                  <w:marTop w:val="0"/>
                  <w:marBottom w:val="0"/>
                  <w:divBdr>
                    <w:top w:val="none" w:sz="0" w:space="0" w:color="auto"/>
                    <w:left w:val="none" w:sz="0" w:space="0" w:color="auto"/>
                    <w:bottom w:val="none" w:sz="0" w:space="0" w:color="auto"/>
                    <w:right w:val="none" w:sz="0" w:space="0" w:color="auto"/>
                  </w:divBdr>
                  <w:divsChild>
                    <w:div w:id="2072462486">
                      <w:marLeft w:val="0"/>
                      <w:marRight w:val="0"/>
                      <w:marTop w:val="0"/>
                      <w:marBottom w:val="0"/>
                      <w:divBdr>
                        <w:top w:val="none" w:sz="0" w:space="0" w:color="auto"/>
                        <w:left w:val="none" w:sz="0" w:space="0" w:color="auto"/>
                        <w:bottom w:val="none" w:sz="0" w:space="0" w:color="auto"/>
                        <w:right w:val="none" w:sz="0" w:space="0" w:color="auto"/>
                      </w:divBdr>
                      <w:divsChild>
                        <w:div w:id="1237397504">
                          <w:marLeft w:val="0"/>
                          <w:marRight w:val="0"/>
                          <w:marTop w:val="0"/>
                          <w:marBottom w:val="0"/>
                          <w:divBdr>
                            <w:top w:val="none" w:sz="0" w:space="0" w:color="auto"/>
                            <w:left w:val="none" w:sz="0" w:space="0" w:color="auto"/>
                            <w:bottom w:val="none" w:sz="0" w:space="0" w:color="auto"/>
                            <w:right w:val="none" w:sz="0" w:space="0" w:color="auto"/>
                          </w:divBdr>
                          <w:divsChild>
                            <w:div w:id="1318651559">
                              <w:marLeft w:val="-240"/>
                              <w:marRight w:val="-120"/>
                              <w:marTop w:val="0"/>
                              <w:marBottom w:val="0"/>
                              <w:divBdr>
                                <w:top w:val="none" w:sz="0" w:space="0" w:color="auto"/>
                                <w:left w:val="none" w:sz="0" w:space="0" w:color="auto"/>
                                <w:bottom w:val="none" w:sz="0" w:space="0" w:color="auto"/>
                                <w:right w:val="none" w:sz="0" w:space="0" w:color="auto"/>
                              </w:divBdr>
                              <w:divsChild>
                                <w:div w:id="1329212318">
                                  <w:marLeft w:val="0"/>
                                  <w:marRight w:val="0"/>
                                  <w:marTop w:val="0"/>
                                  <w:marBottom w:val="60"/>
                                  <w:divBdr>
                                    <w:top w:val="none" w:sz="0" w:space="0" w:color="auto"/>
                                    <w:left w:val="none" w:sz="0" w:space="0" w:color="auto"/>
                                    <w:bottom w:val="none" w:sz="0" w:space="0" w:color="auto"/>
                                    <w:right w:val="none" w:sz="0" w:space="0" w:color="auto"/>
                                  </w:divBdr>
                                  <w:divsChild>
                                    <w:div w:id="78797629">
                                      <w:marLeft w:val="0"/>
                                      <w:marRight w:val="0"/>
                                      <w:marTop w:val="0"/>
                                      <w:marBottom w:val="0"/>
                                      <w:divBdr>
                                        <w:top w:val="none" w:sz="0" w:space="0" w:color="auto"/>
                                        <w:left w:val="none" w:sz="0" w:space="0" w:color="auto"/>
                                        <w:bottom w:val="none" w:sz="0" w:space="0" w:color="auto"/>
                                        <w:right w:val="none" w:sz="0" w:space="0" w:color="auto"/>
                                      </w:divBdr>
                                      <w:divsChild>
                                        <w:div w:id="53744565">
                                          <w:marLeft w:val="0"/>
                                          <w:marRight w:val="0"/>
                                          <w:marTop w:val="0"/>
                                          <w:marBottom w:val="0"/>
                                          <w:divBdr>
                                            <w:top w:val="none" w:sz="0" w:space="0" w:color="auto"/>
                                            <w:left w:val="none" w:sz="0" w:space="0" w:color="auto"/>
                                            <w:bottom w:val="none" w:sz="0" w:space="0" w:color="auto"/>
                                            <w:right w:val="none" w:sz="0" w:space="0" w:color="auto"/>
                                          </w:divBdr>
                                          <w:divsChild>
                                            <w:div w:id="598293545">
                                              <w:marLeft w:val="0"/>
                                              <w:marRight w:val="0"/>
                                              <w:marTop w:val="0"/>
                                              <w:marBottom w:val="0"/>
                                              <w:divBdr>
                                                <w:top w:val="none" w:sz="0" w:space="0" w:color="auto"/>
                                                <w:left w:val="none" w:sz="0" w:space="0" w:color="auto"/>
                                                <w:bottom w:val="none" w:sz="0" w:space="0" w:color="auto"/>
                                                <w:right w:val="none" w:sz="0" w:space="0" w:color="auto"/>
                                              </w:divBdr>
                                              <w:divsChild>
                                                <w:div w:id="8054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531680">
          <w:marLeft w:val="0"/>
          <w:marRight w:val="0"/>
          <w:marTop w:val="0"/>
          <w:marBottom w:val="0"/>
          <w:divBdr>
            <w:top w:val="none" w:sz="0" w:space="0" w:color="auto"/>
            <w:left w:val="none" w:sz="0" w:space="0" w:color="auto"/>
            <w:bottom w:val="none" w:sz="0" w:space="0" w:color="auto"/>
            <w:right w:val="none" w:sz="0" w:space="0" w:color="auto"/>
          </w:divBdr>
          <w:divsChild>
            <w:div w:id="132986769">
              <w:marLeft w:val="0"/>
              <w:marRight w:val="0"/>
              <w:marTop w:val="0"/>
              <w:marBottom w:val="0"/>
              <w:divBdr>
                <w:top w:val="none" w:sz="0" w:space="0" w:color="auto"/>
                <w:left w:val="none" w:sz="0" w:space="0" w:color="auto"/>
                <w:bottom w:val="none" w:sz="0" w:space="0" w:color="auto"/>
                <w:right w:val="none" w:sz="0" w:space="0" w:color="auto"/>
              </w:divBdr>
              <w:divsChild>
                <w:div w:id="1738042996">
                  <w:marLeft w:val="0"/>
                  <w:marRight w:val="0"/>
                  <w:marTop w:val="0"/>
                  <w:marBottom w:val="0"/>
                  <w:divBdr>
                    <w:top w:val="none" w:sz="0" w:space="0" w:color="auto"/>
                    <w:left w:val="none" w:sz="0" w:space="0" w:color="auto"/>
                    <w:bottom w:val="none" w:sz="0" w:space="0" w:color="auto"/>
                    <w:right w:val="none" w:sz="0" w:space="0" w:color="auto"/>
                  </w:divBdr>
                  <w:divsChild>
                    <w:div w:id="2144497304">
                      <w:marLeft w:val="0"/>
                      <w:marRight w:val="0"/>
                      <w:marTop w:val="0"/>
                      <w:marBottom w:val="0"/>
                      <w:divBdr>
                        <w:top w:val="none" w:sz="0" w:space="0" w:color="auto"/>
                        <w:left w:val="none" w:sz="0" w:space="0" w:color="auto"/>
                        <w:bottom w:val="none" w:sz="0" w:space="0" w:color="auto"/>
                        <w:right w:val="none" w:sz="0" w:space="0" w:color="auto"/>
                      </w:divBdr>
                      <w:divsChild>
                        <w:div w:id="750614483">
                          <w:marLeft w:val="0"/>
                          <w:marRight w:val="0"/>
                          <w:marTop w:val="0"/>
                          <w:marBottom w:val="0"/>
                          <w:divBdr>
                            <w:top w:val="none" w:sz="0" w:space="0" w:color="auto"/>
                            <w:left w:val="none" w:sz="0" w:space="0" w:color="auto"/>
                            <w:bottom w:val="none" w:sz="0" w:space="0" w:color="auto"/>
                            <w:right w:val="none" w:sz="0" w:space="0" w:color="auto"/>
                          </w:divBdr>
                          <w:divsChild>
                            <w:div w:id="2123591">
                              <w:marLeft w:val="0"/>
                              <w:marRight w:val="120"/>
                              <w:marTop w:val="0"/>
                              <w:marBottom w:val="0"/>
                              <w:divBdr>
                                <w:top w:val="none" w:sz="0" w:space="0" w:color="auto"/>
                                <w:left w:val="none" w:sz="0" w:space="0" w:color="auto"/>
                                <w:bottom w:val="none" w:sz="0" w:space="0" w:color="auto"/>
                                <w:right w:val="none" w:sz="0" w:space="0" w:color="auto"/>
                              </w:divBdr>
                              <w:divsChild>
                                <w:div w:id="576521747">
                                  <w:marLeft w:val="-300"/>
                                  <w:marRight w:val="0"/>
                                  <w:marTop w:val="0"/>
                                  <w:marBottom w:val="0"/>
                                  <w:divBdr>
                                    <w:top w:val="none" w:sz="0" w:space="0" w:color="auto"/>
                                    <w:left w:val="none" w:sz="0" w:space="0" w:color="auto"/>
                                    <w:bottom w:val="none" w:sz="0" w:space="0" w:color="auto"/>
                                    <w:right w:val="none" w:sz="0" w:space="0" w:color="auto"/>
                                  </w:divBdr>
                                </w:div>
                              </w:divsChild>
                            </w:div>
                            <w:div w:id="619066323">
                              <w:marLeft w:val="-240"/>
                              <w:marRight w:val="-120"/>
                              <w:marTop w:val="0"/>
                              <w:marBottom w:val="0"/>
                              <w:divBdr>
                                <w:top w:val="none" w:sz="0" w:space="0" w:color="auto"/>
                                <w:left w:val="none" w:sz="0" w:space="0" w:color="auto"/>
                                <w:bottom w:val="none" w:sz="0" w:space="0" w:color="auto"/>
                                <w:right w:val="none" w:sz="0" w:space="0" w:color="auto"/>
                              </w:divBdr>
                              <w:divsChild>
                                <w:div w:id="1434396062">
                                  <w:marLeft w:val="0"/>
                                  <w:marRight w:val="0"/>
                                  <w:marTop w:val="0"/>
                                  <w:marBottom w:val="60"/>
                                  <w:divBdr>
                                    <w:top w:val="none" w:sz="0" w:space="0" w:color="auto"/>
                                    <w:left w:val="none" w:sz="0" w:space="0" w:color="auto"/>
                                    <w:bottom w:val="none" w:sz="0" w:space="0" w:color="auto"/>
                                    <w:right w:val="none" w:sz="0" w:space="0" w:color="auto"/>
                                  </w:divBdr>
                                  <w:divsChild>
                                    <w:div w:id="2026243004">
                                      <w:marLeft w:val="0"/>
                                      <w:marRight w:val="0"/>
                                      <w:marTop w:val="0"/>
                                      <w:marBottom w:val="0"/>
                                      <w:divBdr>
                                        <w:top w:val="none" w:sz="0" w:space="0" w:color="auto"/>
                                        <w:left w:val="none" w:sz="0" w:space="0" w:color="auto"/>
                                        <w:bottom w:val="none" w:sz="0" w:space="0" w:color="auto"/>
                                        <w:right w:val="none" w:sz="0" w:space="0" w:color="auto"/>
                                      </w:divBdr>
                                      <w:divsChild>
                                        <w:div w:id="1491755805">
                                          <w:marLeft w:val="0"/>
                                          <w:marRight w:val="0"/>
                                          <w:marTop w:val="0"/>
                                          <w:marBottom w:val="0"/>
                                          <w:divBdr>
                                            <w:top w:val="none" w:sz="0" w:space="0" w:color="auto"/>
                                            <w:left w:val="none" w:sz="0" w:space="0" w:color="auto"/>
                                            <w:bottom w:val="none" w:sz="0" w:space="0" w:color="auto"/>
                                            <w:right w:val="none" w:sz="0" w:space="0" w:color="auto"/>
                                          </w:divBdr>
                                          <w:divsChild>
                                            <w:div w:id="814839225">
                                              <w:marLeft w:val="0"/>
                                              <w:marRight w:val="0"/>
                                              <w:marTop w:val="0"/>
                                              <w:marBottom w:val="0"/>
                                              <w:divBdr>
                                                <w:top w:val="none" w:sz="0" w:space="0" w:color="auto"/>
                                                <w:left w:val="none" w:sz="0" w:space="0" w:color="auto"/>
                                                <w:bottom w:val="none" w:sz="0" w:space="0" w:color="auto"/>
                                                <w:right w:val="none" w:sz="0" w:space="0" w:color="auto"/>
                                              </w:divBdr>
                                              <w:divsChild>
                                                <w:div w:id="8341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463640">
          <w:marLeft w:val="0"/>
          <w:marRight w:val="0"/>
          <w:marTop w:val="0"/>
          <w:marBottom w:val="0"/>
          <w:divBdr>
            <w:top w:val="none" w:sz="0" w:space="0" w:color="auto"/>
            <w:left w:val="none" w:sz="0" w:space="0" w:color="auto"/>
            <w:bottom w:val="none" w:sz="0" w:space="0" w:color="auto"/>
            <w:right w:val="none" w:sz="0" w:space="0" w:color="auto"/>
          </w:divBdr>
          <w:divsChild>
            <w:div w:id="317467581">
              <w:marLeft w:val="0"/>
              <w:marRight w:val="0"/>
              <w:marTop w:val="0"/>
              <w:marBottom w:val="0"/>
              <w:divBdr>
                <w:top w:val="none" w:sz="0" w:space="0" w:color="auto"/>
                <w:left w:val="none" w:sz="0" w:space="0" w:color="auto"/>
                <w:bottom w:val="none" w:sz="0" w:space="0" w:color="auto"/>
                <w:right w:val="none" w:sz="0" w:space="0" w:color="auto"/>
              </w:divBdr>
              <w:divsChild>
                <w:div w:id="1125928402">
                  <w:marLeft w:val="0"/>
                  <w:marRight w:val="0"/>
                  <w:marTop w:val="0"/>
                  <w:marBottom w:val="0"/>
                  <w:divBdr>
                    <w:top w:val="none" w:sz="0" w:space="0" w:color="auto"/>
                    <w:left w:val="none" w:sz="0" w:space="0" w:color="auto"/>
                    <w:bottom w:val="none" w:sz="0" w:space="0" w:color="auto"/>
                    <w:right w:val="none" w:sz="0" w:space="0" w:color="auto"/>
                  </w:divBdr>
                  <w:divsChild>
                    <w:div w:id="428893766">
                      <w:marLeft w:val="0"/>
                      <w:marRight w:val="0"/>
                      <w:marTop w:val="0"/>
                      <w:marBottom w:val="0"/>
                      <w:divBdr>
                        <w:top w:val="none" w:sz="0" w:space="0" w:color="auto"/>
                        <w:left w:val="none" w:sz="0" w:space="0" w:color="auto"/>
                        <w:bottom w:val="none" w:sz="0" w:space="0" w:color="auto"/>
                        <w:right w:val="none" w:sz="0" w:space="0" w:color="auto"/>
                      </w:divBdr>
                      <w:divsChild>
                        <w:div w:id="1238588910">
                          <w:marLeft w:val="0"/>
                          <w:marRight w:val="0"/>
                          <w:marTop w:val="0"/>
                          <w:marBottom w:val="0"/>
                          <w:divBdr>
                            <w:top w:val="none" w:sz="0" w:space="0" w:color="auto"/>
                            <w:left w:val="none" w:sz="0" w:space="0" w:color="auto"/>
                            <w:bottom w:val="none" w:sz="0" w:space="0" w:color="auto"/>
                            <w:right w:val="none" w:sz="0" w:space="0" w:color="auto"/>
                          </w:divBdr>
                          <w:divsChild>
                            <w:div w:id="1010640404">
                              <w:marLeft w:val="0"/>
                              <w:marRight w:val="120"/>
                              <w:marTop w:val="0"/>
                              <w:marBottom w:val="0"/>
                              <w:divBdr>
                                <w:top w:val="none" w:sz="0" w:space="0" w:color="auto"/>
                                <w:left w:val="none" w:sz="0" w:space="0" w:color="auto"/>
                                <w:bottom w:val="none" w:sz="0" w:space="0" w:color="auto"/>
                                <w:right w:val="none" w:sz="0" w:space="0" w:color="auto"/>
                              </w:divBdr>
                              <w:divsChild>
                                <w:div w:id="836265662">
                                  <w:marLeft w:val="-300"/>
                                  <w:marRight w:val="0"/>
                                  <w:marTop w:val="0"/>
                                  <w:marBottom w:val="0"/>
                                  <w:divBdr>
                                    <w:top w:val="none" w:sz="0" w:space="0" w:color="auto"/>
                                    <w:left w:val="none" w:sz="0" w:space="0" w:color="auto"/>
                                    <w:bottom w:val="none" w:sz="0" w:space="0" w:color="auto"/>
                                    <w:right w:val="none" w:sz="0" w:space="0" w:color="auto"/>
                                  </w:divBdr>
                                </w:div>
                              </w:divsChild>
                            </w:div>
                            <w:div w:id="1177573874">
                              <w:marLeft w:val="-240"/>
                              <w:marRight w:val="-120"/>
                              <w:marTop w:val="0"/>
                              <w:marBottom w:val="0"/>
                              <w:divBdr>
                                <w:top w:val="none" w:sz="0" w:space="0" w:color="auto"/>
                                <w:left w:val="none" w:sz="0" w:space="0" w:color="auto"/>
                                <w:bottom w:val="none" w:sz="0" w:space="0" w:color="auto"/>
                                <w:right w:val="none" w:sz="0" w:space="0" w:color="auto"/>
                              </w:divBdr>
                              <w:divsChild>
                                <w:div w:id="1176572144">
                                  <w:marLeft w:val="0"/>
                                  <w:marRight w:val="0"/>
                                  <w:marTop w:val="0"/>
                                  <w:marBottom w:val="60"/>
                                  <w:divBdr>
                                    <w:top w:val="none" w:sz="0" w:space="0" w:color="auto"/>
                                    <w:left w:val="none" w:sz="0" w:space="0" w:color="auto"/>
                                    <w:bottom w:val="none" w:sz="0" w:space="0" w:color="auto"/>
                                    <w:right w:val="none" w:sz="0" w:space="0" w:color="auto"/>
                                  </w:divBdr>
                                  <w:divsChild>
                                    <w:div w:id="1836794830">
                                      <w:marLeft w:val="0"/>
                                      <w:marRight w:val="0"/>
                                      <w:marTop w:val="0"/>
                                      <w:marBottom w:val="0"/>
                                      <w:divBdr>
                                        <w:top w:val="none" w:sz="0" w:space="0" w:color="auto"/>
                                        <w:left w:val="none" w:sz="0" w:space="0" w:color="auto"/>
                                        <w:bottom w:val="none" w:sz="0" w:space="0" w:color="auto"/>
                                        <w:right w:val="none" w:sz="0" w:space="0" w:color="auto"/>
                                      </w:divBdr>
                                      <w:divsChild>
                                        <w:div w:id="847527106">
                                          <w:marLeft w:val="0"/>
                                          <w:marRight w:val="0"/>
                                          <w:marTop w:val="0"/>
                                          <w:marBottom w:val="0"/>
                                          <w:divBdr>
                                            <w:top w:val="none" w:sz="0" w:space="0" w:color="auto"/>
                                            <w:left w:val="none" w:sz="0" w:space="0" w:color="auto"/>
                                            <w:bottom w:val="none" w:sz="0" w:space="0" w:color="auto"/>
                                            <w:right w:val="none" w:sz="0" w:space="0" w:color="auto"/>
                                          </w:divBdr>
                                          <w:divsChild>
                                            <w:div w:id="846166226">
                                              <w:marLeft w:val="0"/>
                                              <w:marRight w:val="0"/>
                                              <w:marTop w:val="0"/>
                                              <w:marBottom w:val="0"/>
                                              <w:divBdr>
                                                <w:top w:val="none" w:sz="0" w:space="0" w:color="auto"/>
                                                <w:left w:val="none" w:sz="0" w:space="0" w:color="auto"/>
                                                <w:bottom w:val="none" w:sz="0" w:space="0" w:color="auto"/>
                                                <w:right w:val="none" w:sz="0" w:space="0" w:color="auto"/>
                                              </w:divBdr>
                                              <w:divsChild>
                                                <w:div w:id="13076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4072435">
          <w:marLeft w:val="0"/>
          <w:marRight w:val="0"/>
          <w:marTop w:val="0"/>
          <w:marBottom w:val="0"/>
          <w:divBdr>
            <w:top w:val="none" w:sz="0" w:space="0" w:color="auto"/>
            <w:left w:val="none" w:sz="0" w:space="0" w:color="auto"/>
            <w:bottom w:val="none" w:sz="0" w:space="0" w:color="auto"/>
            <w:right w:val="none" w:sz="0" w:space="0" w:color="auto"/>
          </w:divBdr>
          <w:divsChild>
            <w:div w:id="858738748">
              <w:marLeft w:val="0"/>
              <w:marRight w:val="0"/>
              <w:marTop w:val="0"/>
              <w:marBottom w:val="0"/>
              <w:divBdr>
                <w:top w:val="none" w:sz="0" w:space="0" w:color="auto"/>
                <w:left w:val="none" w:sz="0" w:space="0" w:color="auto"/>
                <w:bottom w:val="none" w:sz="0" w:space="0" w:color="auto"/>
                <w:right w:val="none" w:sz="0" w:space="0" w:color="auto"/>
              </w:divBdr>
              <w:divsChild>
                <w:div w:id="471798616">
                  <w:marLeft w:val="0"/>
                  <w:marRight w:val="0"/>
                  <w:marTop w:val="0"/>
                  <w:marBottom w:val="0"/>
                  <w:divBdr>
                    <w:top w:val="none" w:sz="0" w:space="0" w:color="auto"/>
                    <w:left w:val="none" w:sz="0" w:space="0" w:color="auto"/>
                    <w:bottom w:val="none" w:sz="0" w:space="0" w:color="auto"/>
                    <w:right w:val="none" w:sz="0" w:space="0" w:color="auto"/>
                  </w:divBdr>
                  <w:divsChild>
                    <w:div w:id="1761174269">
                      <w:marLeft w:val="0"/>
                      <w:marRight w:val="0"/>
                      <w:marTop w:val="0"/>
                      <w:marBottom w:val="0"/>
                      <w:divBdr>
                        <w:top w:val="none" w:sz="0" w:space="0" w:color="auto"/>
                        <w:left w:val="none" w:sz="0" w:space="0" w:color="auto"/>
                        <w:bottom w:val="none" w:sz="0" w:space="0" w:color="auto"/>
                        <w:right w:val="none" w:sz="0" w:space="0" w:color="auto"/>
                      </w:divBdr>
                      <w:divsChild>
                        <w:div w:id="770784666">
                          <w:marLeft w:val="0"/>
                          <w:marRight w:val="0"/>
                          <w:marTop w:val="0"/>
                          <w:marBottom w:val="0"/>
                          <w:divBdr>
                            <w:top w:val="none" w:sz="0" w:space="0" w:color="auto"/>
                            <w:left w:val="none" w:sz="0" w:space="0" w:color="auto"/>
                            <w:bottom w:val="none" w:sz="0" w:space="0" w:color="auto"/>
                            <w:right w:val="none" w:sz="0" w:space="0" w:color="auto"/>
                          </w:divBdr>
                          <w:divsChild>
                            <w:div w:id="234978349">
                              <w:marLeft w:val="0"/>
                              <w:marRight w:val="120"/>
                              <w:marTop w:val="0"/>
                              <w:marBottom w:val="0"/>
                              <w:divBdr>
                                <w:top w:val="none" w:sz="0" w:space="0" w:color="auto"/>
                                <w:left w:val="none" w:sz="0" w:space="0" w:color="auto"/>
                                <w:bottom w:val="none" w:sz="0" w:space="0" w:color="auto"/>
                                <w:right w:val="none" w:sz="0" w:space="0" w:color="auto"/>
                              </w:divBdr>
                              <w:divsChild>
                                <w:div w:id="417336298">
                                  <w:marLeft w:val="-300"/>
                                  <w:marRight w:val="0"/>
                                  <w:marTop w:val="0"/>
                                  <w:marBottom w:val="0"/>
                                  <w:divBdr>
                                    <w:top w:val="none" w:sz="0" w:space="0" w:color="auto"/>
                                    <w:left w:val="none" w:sz="0" w:space="0" w:color="auto"/>
                                    <w:bottom w:val="none" w:sz="0" w:space="0" w:color="auto"/>
                                    <w:right w:val="none" w:sz="0" w:space="0" w:color="auto"/>
                                  </w:divBdr>
                                </w:div>
                              </w:divsChild>
                            </w:div>
                            <w:div w:id="1147630901">
                              <w:marLeft w:val="-240"/>
                              <w:marRight w:val="-120"/>
                              <w:marTop w:val="0"/>
                              <w:marBottom w:val="0"/>
                              <w:divBdr>
                                <w:top w:val="none" w:sz="0" w:space="0" w:color="auto"/>
                                <w:left w:val="none" w:sz="0" w:space="0" w:color="auto"/>
                                <w:bottom w:val="none" w:sz="0" w:space="0" w:color="auto"/>
                                <w:right w:val="none" w:sz="0" w:space="0" w:color="auto"/>
                              </w:divBdr>
                              <w:divsChild>
                                <w:div w:id="1669747456">
                                  <w:marLeft w:val="0"/>
                                  <w:marRight w:val="0"/>
                                  <w:marTop w:val="0"/>
                                  <w:marBottom w:val="60"/>
                                  <w:divBdr>
                                    <w:top w:val="none" w:sz="0" w:space="0" w:color="auto"/>
                                    <w:left w:val="none" w:sz="0" w:space="0" w:color="auto"/>
                                    <w:bottom w:val="none" w:sz="0" w:space="0" w:color="auto"/>
                                    <w:right w:val="none" w:sz="0" w:space="0" w:color="auto"/>
                                  </w:divBdr>
                                  <w:divsChild>
                                    <w:div w:id="1869826913">
                                      <w:marLeft w:val="0"/>
                                      <w:marRight w:val="0"/>
                                      <w:marTop w:val="0"/>
                                      <w:marBottom w:val="0"/>
                                      <w:divBdr>
                                        <w:top w:val="none" w:sz="0" w:space="0" w:color="auto"/>
                                        <w:left w:val="none" w:sz="0" w:space="0" w:color="auto"/>
                                        <w:bottom w:val="none" w:sz="0" w:space="0" w:color="auto"/>
                                        <w:right w:val="none" w:sz="0" w:space="0" w:color="auto"/>
                                      </w:divBdr>
                                      <w:divsChild>
                                        <w:div w:id="335812566">
                                          <w:marLeft w:val="0"/>
                                          <w:marRight w:val="0"/>
                                          <w:marTop w:val="0"/>
                                          <w:marBottom w:val="0"/>
                                          <w:divBdr>
                                            <w:top w:val="none" w:sz="0" w:space="0" w:color="auto"/>
                                            <w:left w:val="none" w:sz="0" w:space="0" w:color="auto"/>
                                            <w:bottom w:val="none" w:sz="0" w:space="0" w:color="auto"/>
                                            <w:right w:val="none" w:sz="0" w:space="0" w:color="auto"/>
                                          </w:divBdr>
                                          <w:divsChild>
                                            <w:div w:id="448939180">
                                              <w:marLeft w:val="0"/>
                                              <w:marRight w:val="0"/>
                                              <w:marTop w:val="0"/>
                                              <w:marBottom w:val="0"/>
                                              <w:divBdr>
                                                <w:top w:val="none" w:sz="0" w:space="0" w:color="auto"/>
                                                <w:left w:val="none" w:sz="0" w:space="0" w:color="auto"/>
                                                <w:bottom w:val="none" w:sz="0" w:space="0" w:color="auto"/>
                                                <w:right w:val="none" w:sz="0" w:space="0" w:color="auto"/>
                                              </w:divBdr>
                                              <w:divsChild>
                                                <w:div w:id="18054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252796">
          <w:marLeft w:val="0"/>
          <w:marRight w:val="0"/>
          <w:marTop w:val="0"/>
          <w:marBottom w:val="0"/>
          <w:divBdr>
            <w:top w:val="none" w:sz="0" w:space="0" w:color="auto"/>
            <w:left w:val="none" w:sz="0" w:space="0" w:color="auto"/>
            <w:bottom w:val="none" w:sz="0" w:space="0" w:color="auto"/>
            <w:right w:val="none" w:sz="0" w:space="0" w:color="auto"/>
          </w:divBdr>
          <w:divsChild>
            <w:div w:id="889151994">
              <w:marLeft w:val="0"/>
              <w:marRight w:val="0"/>
              <w:marTop w:val="0"/>
              <w:marBottom w:val="0"/>
              <w:divBdr>
                <w:top w:val="none" w:sz="0" w:space="0" w:color="auto"/>
                <w:left w:val="none" w:sz="0" w:space="0" w:color="auto"/>
                <w:bottom w:val="none" w:sz="0" w:space="0" w:color="auto"/>
                <w:right w:val="none" w:sz="0" w:space="0" w:color="auto"/>
              </w:divBdr>
              <w:divsChild>
                <w:div w:id="203979406">
                  <w:marLeft w:val="0"/>
                  <w:marRight w:val="0"/>
                  <w:marTop w:val="0"/>
                  <w:marBottom w:val="0"/>
                  <w:divBdr>
                    <w:top w:val="none" w:sz="0" w:space="0" w:color="auto"/>
                    <w:left w:val="none" w:sz="0" w:space="0" w:color="auto"/>
                    <w:bottom w:val="none" w:sz="0" w:space="0" w:color="auto"/>
                    <w:right w:val="none" w:sz="0" w:space="0" w:color="auto"/>
                  </w:divBdr>
                  <w:divsChild>
                    <w:div w:id="937982678">
                      <w:marLeft w:val="0"/>
                      <w:marRight w:val="0"/>
                      <w:marTop w:val="0"/>
                      <w:marBottom w:val="0"/>
                      <w:divBdr>
                        <w:top w:val="none" w:sz="0" w:space="0" w:color="auto"/>
                        <w:left w:val="none" w:sz="0" w:space="0" w:color="auto"/>
                        <w:bottom w:val="none" w:sz="0" w:space="0" w:color="auto"/>
                        <w:right w:val="none" w:sz="0" w:space="0" w:color="auto"/>
                      </w:divBdr>
                      <w:divsChild>
                        <w:div w:id="181478187">
                          <w:marLeft w:val="0"/>
                          <w:marRight w:val="0"/>
                          <w:marTop w:val="0"/>
                          <w:marBottom w:val="0"/>
                          <w:divBdr>
                            <w:top w:val="none" w:sz="0" w:space="0" w:color="auto"/>
                            <w:left w:val="none" w:sz="0" w:space="0" w:color="auto"/>
                            <w:bottom w:val="none" w:sz="0" w:space="0" w:color="auto"/>
                            <w:right w:val="none" w:sz="0" w:space="0" w:color="auto"/>
                          </w:divBdr>
                          <w:divsChild>
                            <w:div w:id="1404252478">
                              <w:marLeft w:val="0"/>
                              <w:marRight w:val="120"/>
                              <w:marTop w:val="0"/>
                              <w:marBottom w:val="0"/>
                              <w:divBdr>
                                <w:top w:val="none" w:sz="0" w:space="0" w:color="auto"/>
                                <w:left w:val="none" w:sz="0" w:space="0" w:color="auto"/>
                                <w:bottom w:val="none" w:sz="0" w:space="0" w:color="auto"/>
                                <w:right w:val="none" w:sz="0" w:space="0" w:color="auto"/>
                              </w:divBdr>
                              <w:divsChild>
                                <w:div w:id="1988704966">
                                  <w:marLeft w:val="-300"/>
                                  <w:marRight w:val="0"/>
                                  <w:marTop w:val="0"/>
                                  <w:marBottom w:val="0"/>
                                  <w:divBdr>
                                    <w:top w:val="none" w:sz="0" w:space="0" w:color="auto"/>
                                    <w:left w:val="none" w:sz="0" w:space="0" w:color="auto"/>
                                    <w:bottom w:val="none" w:sz="0" w:space="0" w:color="auto"/>
                                    <w:right w:val="none" w:sz="0" w:space="0" w:color="auto"/>
                                  </w:divBdr>
                                </w:div>
                              </w:divsChild>
                            </w:div>
                            <w:div w:id="1908416224">
                              <w:marLeft w:val="-240"/>
                              <w:marRight w:val="-120"/>
                              <w:marTop w:val="0"/>
                              <w:marBottom w:val="0"/>
                              <w:divBdr>
                                <w:top w:val="none" w:sz="0" w:space="0" w:color="auto"/>
                                <w:left w:val="none" w:sz="0" w:space="0" w:color="auto"/>
                                <w:bottom w:val="none" w:sz="0" w:space="0" w:color="auto"/>
                                <w:right w:val="none" w:sz="0" w:space="0" w:color="auto"/>
                              </w:divBdr>
                              <w:divsChild>
                                <w:div w:id="1193961382">
                                  <w:marLeft w:val="0"/>
                                  <w:marRight w:val="0"/>
                                  <w:marTop w:val="0"/>
                                  <w:marBottom w:val="60"/>
                                  <w:divBdr>
                                    <w:top w:val="none" w:sz="0" w:space="0" w:color="auto"/>
                                    <w:left w:val="none" w:sz="0" w:space="0" w:color="auto"/>
                                    <w:bottom w:val="none" w:sz="0" w:space="0" w:color="auto"/>
                                    <w:right w:val="none" w:sz="0" w:space="0" w:color="auto"/>
                                  </w:divBdr>
                                  <w:divsChild>
                                    <w:div w:id="485318434">
                                      <w:marLeft w:val="0"/>
                                      <w:marRight w:val="0"/>
                                      <w:marTop w:val="0"/>
                                      <w:marBottom w:val="0"/>
                                      <w:divBdr>
                                        <w:top w:val="none" w:sz="0" w:space="0" w:color="auto"/>
                                        <w:left w:val="none" w:sz="0" w:space="0" w:color="auto"/>
                                        <w:bottom w:val="none" w:sz="0" w:space="0" w:color="auto"/>
                                        <w:right w:val="none" w:sz="0" w:space="0" w:color="auto"/>
                                      </w:divBdr>
                                      <w:divsChild>
                                        <w:div w:id="912473129">
                                          <w:marLeft w:val="0"/>
                                          <w:marRight w:val="0"/>
                                          <w:marTop w:val="0"/>
                                          <w:marBottom w:val="0"/>
                                          <w:divBdr>
                                            <w:top w:val="none" w:sz="0" w:space="0" w:color="auto"/>
                                            <w:left w:val="none" w:sz="0" w:space="0" w:color="auto"/>
                                            <w:bottom w:val="none" w:sz="0" w:space="0" w:color="auto"/>
                                            <w:right w:val="none" w:sz="0" w:space="0" w:color="auto"/>
                                          </w:divBdr>
                                          <w:divsChild>
                                            <w:div w:id="1572501093">
                                              <w:marLeft w:val="0"/>
                                              <w:marRight w:val="0"/>
                                              <w:marTop w:val="0"/>
                                              <w:marBottom w:val="0"/>
                                              <w:divBdr>
                                                <w:top w:val="none" w:sz="0" w:space="0" w:color="auto"/>
                                                <w:left w:val="none" w:sz="0" w:space="0" w:color="auto"/>
                                                <w:bottom w:val="none" w:sz="0" w:space="0" w:color="auto"/>
                                                <w:right w:val="none" w:sz="0" w:space="0" w:color="auto"/>
                                              </w:divBdr>
                                              <w:divsChild>
                                                <w:div w:id="9394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0667453">
          <w:marLeft w:val="0"/>
          <w:marRight w:val="0"/>
          <w:marTop w:val="0"/>
          <w:marBottom w:val="0"/>
          <w:divBdr>
            <w:top w:val="none" w:sz="0" w:space="0" w:color="auto"/>
            <w:left w:val="none" w:sz="0" w:space="0" w:color="auto"/>
            <w:bottom w:val="none" w:sz="0" w:space="0" w:color="auto"/>
            <w:right w:val="none" w:sz="0" w:space="0" w:color="auto"/>
          </w:divBdr>
          <w:divsChild>
            <w:div w:id="518587808">
              <w:marLeft w:val="0"/>
              <w:marRight w:val="0"/>
              <w:marTop w:val="0"/>
              <w:marBottom w:val="0"/>
              <w:divBdr>
                <w:top w:val="none" w:sz="0" w:space="0" w:color="auto"/>
                <w:left w:val="none" w:sz="0" w:space="0" w:color="auto"/>
                <w:bottom w:val="none" w:sz="0" w:space="0" w:color="auto"/>
                <w:right w:val="none" w:sz="0" w:space="0" w:color="auto"/>
              </w:divBdr>
              <w:divsChild>
                <w:div w:id="895820106">
                  <w:marLeft w:val="0"/>
                  <w:marRight w:val="0"/>
                  <w:marTop w:val="0"/>
                  <w:marBottom w:val="0"/>
                  <w:divBdr>
                    <w:top w:val="none" w:sz="0" w:space="0" w:color="auto"/>
                    <w:left w:val="none" w:sz="0" w:space="0" w:color="auto"/>
                    <w:bottom w:val="none" w:sz="0" w:space="0" w:color="auto"/>
                    <w:right w:val="none" w:sz="0" w:space="0" w:color="auto"/>
                  </w:divBdr>
                  <w:divsChild>
                    <w:div w:id="1392967828">
                      <w:marLeft w:val="0"/>
                      <w:marRight w:val="0"/>
                      <w:marTop w:val="0"/>
                      <w:marBottom w:val="0"/>
                      <w:divBdr>
                        <w:top w:val="none" w:sz="0" w:space="0" w:color="auto"/>
                        <w:left w:val="none" w:sz="0" w:space="0" w:color="auto"/>
                        <w:bottom w:val="none" w:sz="0" w:space="0" w:color="auto"/>
                        <w:right w:val="none" w:sz="0" w:space="0" w:color="auto"/>
                      </w:divBdr>
                      <w:divsChild>
                        <w:div w:id="560213284">
                          <w:marLeft w:val="0"/>
                          <w:marRight w:val="0"/>
                          <w:marTop w:val="0"/>
                          <w:marBottom w:val="0"/>
                          <w:divBdr>
                            <w:top w:val="none" w:sz="0" w:space="0" w:color="auto"/>
                            <w:left w:val="none" w:sz="0" w:space="0" w:color="auto"/>
                            <w:bottom w:val="none" w:sz="0" w:space="0" w:color="auto"/>
                            <w:right w:val="none" w:sz="0" w:space="0" w:color="auto"/>
                          </w:divBdr>
                          <w:divsChild>
                            <w:div w:id="1608345019">
                              <w:marLeft w:val="0"/>
                              <w:marRight w:val="120"/>
                              <w:marTop w:val="0"/>
                              <w:marBottom w:val="0"/>
                              <w:divBdr>
                                <w:top w:val="none" w:sz="0" w:space="0" w:color="auto"/>
                                <w:left w:val="none" w:sz="0" w:space="0" w:color="auto"/>
                                <w:bottom w:val="none" w:sz="0" w:space="0" w:color="auto"/>
                                <w:right w:val="none" w:sz="0" w:space="0" w:color="auto"/>
                              </w:divBdr>
                              <w:divsChild>
                                <w:div w:id="956721916">
                                  <w:marLeft w:val="-300"/>
                                  <w:marRight w:val="0"/>
                                  <w:marTop w:val="0"/>
                                  <w:marBottom w:val="0"/>
                                  <w:divBdr>
                                    <w:top w:val="none" w:sz="0" w:space="0" w:color="auto"/>
                                    <w:left w:val="none" w:sz="0" w:space="0" w:color="auto"/>
                                    <w:bottom w:val="none" w:sz="0" w:space="0" w:color="auto"/>
                                    <w:right w:val="none" w:sz="0" w:space="0" w:color="auto"/>
                                  </w:divBdr>
                                </w:div>
                              </w:divsChild>
                            </w:div>
                            <w:div w:id="1251966469">
                              <w:marLeft w:val="-240"/>
                              <w:marRight w:val="-120"/>
                              <w:marTop w:val="0"/>
                              <w:marBottom w:val="0"/>
                              <w:divBdr>
                                <w:top w:val="none" w:sz="0" w:space="0" w:color="auto"/>
                                <w:left w:val="none" w:sz="0" w:space="0" w:color="auto"/>
                                <w:bottom w:val="none" w:sz="0" w:space="0" w:color="auto"/>
                                <w:right w:val="none" w:sz="0" w:space="0" w:color="auto"/>
                              </w:divBdr>
                              <w:divsChild>
                                <w:div w:id="240917431">
                                  <w:marLeft w:val="0"/>
                                  <w:marRight w:val="0"/>
                                  <w:marTop w:val="0"/>
                                  <w:marBottom w:val="60"/>
                                  <w:divBdr>
                                    <w:top w:val="none" w:sz="0" w:space="0" w:color="auto"/>
                                    <w:left w:val="none" w:sz="0" w:space="0" w:color="auto"/>
                                    <w:bottom w:val="none" w:sz="0" w:space="0" w:color="auto"/>
                                    <w:right w:val="none" w:sz="0" w:space="0" w:color="auto"/>
                                  </w:divBdr>
                                  <w:divsChild>
                                    <w:div w:id="1025446230">
                                      <w:marLeft w:val="0"/>
                                      <w:marRight w:val="0"/>
                                      <w:marTop w:val="0"/>
                                      <w:marBottom w:val="0"/>
                                      <w:divBdr>
                                        <w:top w:val="none" w:sz="0" w:space="0" w:color="auto"/>
                                        <w:left w:val="none" w:sz="0" w:space="0" w:color="auto"/>
                                        <w:bottom w:val="none" w:sz="0" w:space="0" w:color="auto"/>
                                        <w:right w:val="none" w:sz="0" w:space="0" w:color="auto"/>
                                      </w:divBdr>
                                      <w:divsChild>
                                        <w:div w:id="834105720">
                                          <w:marLeft w:val="0"/>
                                          <w:marRight w:val="0"/>
                                          <w:marTop w:val="0"/>
                                          <w:marBottom w:val="0"/>
                                          <w:divBdr>
                                            <w:top w:val="none" w:sz="0" w:space="0" w:color="auto"/>
                                            <w:left w:val="none" w:sz="0" w:space="0" w:color="auto"/>
                                            <w:bottom w:val="none" w:sz="0" w:space="0" w:color="auto"/>
                                            <w:right w:val="none" w:sz="0" w:space="0" w:color="auto"/>
                                          </w:divBdr>
                                          <w:divsChild>
                                            <w:div w:id="646864597">
                                              <w:marLeft w:val="0"/>
                                              <w:marRight w:val="0"/>
                                              <w:marTop w:val="0"/>
                                              <w:marBottom w:val="0"/>
                                              <w:divBdr>
                                                <w:top w:val="none" w:sz="0" w:space="0" w:color="auto"/>
                                                <w:left w:val="none" w:sz="0" w:space="0" w:color="auto"/>
                                                <w:bottom w:val="none" w:sz="0" w:space="0" w:color="auto"/>
                                                <w:right w:val="none" w:sz="0" w:space="0" w:color="auto"/>
                                              </w:divBdr>
                                              <w:divsChild>
                                                <w:div w:id="12873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240502">
          <w:marLeft w:val="0"/>
          <w:marRight w:val="0"/>
          <w:marTop w:val="0"/>
          <w:marBottom w:val="0"/>
          <w:divBdr>
            <w:top w:val="none" w:sz="0" w:space="0" w:color="auto"/>
            <w:left w:val="none" w:sz="0" w:space="0" w:color="auto"/>
            <w:bottom w:val="none" w:sz="0" w:space="0" w:color="auto"/>
            <w:right w:val="none" w:sz="0" w:space="0" w:color="auto"/>
          </w:divBdr>
          <w:divsChild>
            <w:div w:id="680936705">
              <w:marLeft w:val="0"/>
              <w:marRight w:val="0"/>
              <w:marTop w:val="0"/>
              <w:marBottom w:val="0"/>
              <w:divBdr>
                <w:top w:val="none" w:sz="0" w:space="0" w:color="auto"/>
                <w:left w:val="none" w:sz="0" w:space="0" w:color="auto"/>
                <w:bottom w:val="none" w:sz="0" w:space="0" w:color="auto"/>
                <w:right w:val="none" w:sz="0" w:space="0" w:color="auto"/>
              </w:divBdr>
              <w:divsChild>
                <w:div w:id="1043675731">
                  <w:marLeft w:val="0"/>
                  <w:marRight w:val="0"/>
                  <w:marTop w:val="0"/>
                  <w:marBottom w:val="0"/>
                  <w:divBdr>
                    <w:top w:val="none" w:sz="0" w:space="0" w:color="auto"/>
                    <w:left w:val="none" w:sz="0" w:space="0" w:color="auto"/>
                    <w:bottom w:val="none" w:sz="0" w:space="0" w:color="auto"/>
                    <w:right w:val="none" w:sz="0" w:space="0" w:color="auto"/>
                  </w:divBdr>
                  <w:divsChild>
                    <w:div w:id="281501704">
                      <w:marLeft w:val="0"/>
                      <w:marRight w:val="0"/>
                      <w:marTop w:val="0"/>
                      <w:marBottom w:val="0"/>
                      <w:divBdr>
                        <w:top w:val="none" w:sz="0" w:space="0" w:color="auto"/>
                        <w:left w:val="none" w:sz="0" w:space="0" w:color="auto"/>
                        <w:bottom w:val="none" w:sz="0" w:space="0" w:color="auto"/>
                        <w:right w:val="none" w:sz="0" w:space="0" w:color="auto"/>
                      </w:divBdr>
                      <w:divsChild>
                        <w:div w:id="287124814">
                          <w:marLeft w:val="0"/>
                          <w:marRight w:val="0"/>
                          <w:marTop w:val="0"/>
                          <w:marBottom w:val="0"/>
                          <w:divBdr>
                            <w:top w:val="none" w:sz="0" w:space="0" w:color="auto"/>
                            <w:left w:val="none" w:sz="0" w:space="0" w:color="auto"/>
                            <w:bottom w:val="none" w:sz="0" w:space="0" w:color="auto"/>
                            <w:right w:val="none" w:sz="0" w:space="0" w:color="auto"/>
                          </w:divBdr>
                          <w:divsChild>
                            <w:div w:id="224417524">
                              <w:marLeft w:val="0"/>
                              <w:marRight w:val="120"/>
                              <w:marTop w:val="0"/>
                              <w:marBottom w:val="0"/>
                              <w:divBdr>
                                <w:top w:val="none" w:sz="0" w:space="0" w:color="auto"/>
                                <w:left w:val="none" w:sz="0" w:space="0" w:color="auto"/>
                                <w:bottom w:val="none" w:sz="0" w:space="0" w:color="auto"/>
                                <w:right w:val="none" w:sz="0" w:space="0" w:color="auto"/>
                              </w:divBdr>
                              <w:divsChild>
                                <w:div w:id="1180780025">
                                  <w:marLeft w:val="-300"/>
                                  <w:marRight w:val="0"/>
                                  <w:marTop w:val="0"/>
                                  <w:marBottom w:val="0"/>
                                  <w:divBdr>
                                    <w:top w:val="none" w:sz="0" w:space="0" w:color="auto"/>
                                    <w:left w:val="none" w:sz="0" w:space="0" w:color="auto"/>
                                    <w:bottom w:val="none" w:sz="0" w:space="0" w:color="auto"/>
                                    <w:right w:val="none" w:sz="0" w:space="0" w:color="auto"/>
                                  </w:divBdr>
                                </w:div>
                              </w:divsChild>
                            </w:div>
                            <w:div w:id="841822055">
                              <w:marLeft w:val="-240"/>
                              <w:marRight w:val="-120"/>
                              <w:marTop w:val="0"/>
                              <w:marBottom w:val="0"/>
                              <w:divBdr>
                                <w:top w:val="none" w:sz="0" w:space="0" w:color="auto"/>
                                <w:left w:val="none" w:sz="0" w:space="0" w:color="auto"/>
                                <w:bottom w:val="none" w:sz="0" w:space="0" w:color="auto"/>
                                <w:right w:val="none" w:sz="0" w:space="0" w:color="auto"/>
                              </w:divBdr>
                              <w:divsChild>
                                <w:div w:id="1171218820">
                                  <w:marLeft w:val="0"/>
                                  <w:marRight w:val="0"/>
                                  <w:marTop w:val="0"/>
                                  <w:marBottom w:val="60"/>
                                  <w:divBdr>
                                    <w:top w:val="none" w:sz="0" w:space="0" w:color="auto"/>
                                    <w:left w:val="none" w:sz="0" w:space="0" w:color="auto"/>
                                    <w:bottom w:val="none" w:sz="0" w:space="0" w:color="auto"/>
                                    <w:right w:val="none" w:sz="0" w:space="0" w:color="auto"/>
                                  </w:divBdr>
                                  <w:divsChild>
                                    <w:div w:id="1595548890">
                                      <w:marLeft w:val="0"/>
                                      <w:marRight w:val="0"/>
                                      <w:marTop w:val="0"/>
                                      <w:marBottom w:val="0"/>
                                      <w:divBdr>
                                        <w:top w:val="none" w:sz="0" w:space="0" w:color="auto"/>
                                        <w:left w:val="none" w:sz="0" w:space="0" w:color="auto"/>
                                        <w:bottom w:val="none" w:sz="0" w:space="0" w:color="auto"/>
                                        <w:right w:val="none" w:sz="0" w:space="0" w:color="auto"/>
                                      </w:divBdr>
                                      <w:divsChild>
                                        <w:div w:id="438255493">
                                          <w:marLeft w:val="0"/>
                                          <w:marRight w:val="0"/>
                                          <w:marTop w:val="0"/>
                                          <w:marBottom w:val="0"/>
                                          <w:divBdr>
                                            <w:top w:val="none" w:sz="0" w:space="0" w:color="auto"/>
                                            <w:left w:val="none" w:sz="0" w:space="0" w:color="auto"/>
                                            <w:bottom w:val="none" w:sz="0" w:space="0" w:color="auto"/>
                                            <w:right w:val="none" w:sz="0" w:space="0" w:color="auto"/>
                                          </w:divBdr>
                                          <w:divsChild>
                                            <w:div w:id="664477105">
                                              <w:marLeft w:val="0"/>
                                              <w:marRight w:val="0"/>
                                              <w:marTop w:val="0"/>
                                              <w:marBottom w:val="0"/>
                                              <w:divBdr>
                                                <w:top w:val="none" w:sz="0" w:space="0" w:color="auto"/>
                                                <w:left w:val="none" w:sz="0" w:space="0" w:color="auto"/>
                                                <w:bottom w:val="none" w:sz="0" w:space="0" w:color="auto"/>
                                                <w:right w:val="none" w:sz="0" w:space="0" w:color="auto"/>
                                              </w:divBdr>
                                              <w:divsChild>
                                                <w:div w:id="18208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607055">
          <w:marLeft w:val="0"/>
          <w:marRight w:val="0"/>
          <w:marTop w:val="0"/>
          <w:marBottom w:val="0"/>
          <w:divBdr>
            <w:top w:val="none" w:sz="0" w:space="0" w:color="auto"/>
            <w:left w:val="none" w:sz="0" w:space="0" w:color="auto"/>
            <w:bottom w:val="none" w:sz="0" w:space="0" w:color="auto"/>
            <w:right w:val="none" w:sz="0" w:space="0" w:color="auto"/>
          </w:divBdr>
          <w:divsChild>
            <w:div w:id="1064836042">
              <w:marLeft w:val="0"/>
              <w:marRight w:val="0"/>
              <w:marTop w:val="0"/>
              <w:marBottom w:val="0"/>
              <w:divBdr>
                <w:top w:val="none" w:sz="0" w:space="0" w:color="auto"/>
                <w:left w:val="none" w:sz="0" w:space="0" w:color="auto"/>
                <w:bottom w:val="none" w:sz="0" w:space="0" w:color="auto"/>
                <w:right w:val="none" w:sz="0" w:space="0" w:color="auto"/>
              </w:divBdr>
              <w:divsChild>
                <w:div w:id="1428381067">
                  <w:marLeft w:val="0"/>
                  <w:marRight w:val="0"/>
                  <w:marTop w:val="0"/>
                  <w:marBottom w:val="0"/>
                  <w:divBdr>
                    <w:top w:val="none" w:sz="0" w:space="0" w:color="auto"/>
                    <w:left w:val="none" w:sz="0" w:space="0" w:color="auto"/>
                    <w:bottom w:val="none" w:sz="0" w:space="0" w:color="auto"/>
                    <w:right w:val="none" w:sz="0" w:space="0" w:color="auto"/>
                  </w:divBdr>
                  <w:divsChild>
                    <w:div w:id="1949387903">
                      <w:marLeft w:val="0"/>
                      <w:marRight w:val="0"/>
                      <w:marTop w:val="0"/>
                      <w:marBottom w:val="0"/>
                      <w:divBdr>
                        <w:top w:val="none" w:sz="0" w:space="0" w:color="auto"/>
                        <w:left w:val="none" w:sz="0" w:space="0" w:color="auto"/>
                        <w:bottom w:val="none" w:sz="0" w:space="0" w:color="auto"/>
                        <w:right w:val="none" w:sz="0" w:space="0" w:color="auto"/>
                      </w:divBdr>
                      <w:divsChild>
                        <w:div w:id="220019512">
                          <w:marLeft w:val="0"/>
                          <w:marRight w:val="0"/>
                          <w:marTop w:val="0"/>
                          <w:marBottom w:val="0"/>
                          <w:divBdr>
                            <w:top w:val="none" w:sz="0" w:space="0" w:color="auto"/>
                            <w:left w:val="none" w:sz="0" w:space="0" w:color="auto"/>
                            <w:bottom w:val="none" w:sz="0" w:space="0" w:color="auto"/>
                            <w:right w:val="none" w:sz="0" w:space="0" w:color="auto"/>
                          </w:divBdr>
                          <w:divsChild>
                            <w:div w:id="377441001">
                              <w:marLeft w:val="0"/>
                              <w:marRight w:val="120"/>
                              <w:marTop w:val="0"/>
                              <w:marBottom w:val="0"/>
                              <w:divBdr>
                                <w:top w:val="none" w:sz="0" w:space="0" w:color="auto"/>
                                <w:left w:val="none" w:sz="0" w:space="0" w:color="auto"/>
                                <w:bottom w:val="none" w:sz="0" w:space="0" w:color="auto"/>
                                <w:right w:val="none" w:sz="0" w:space="0" w:color="auto"/>
                              </w:divBdr>
                              <w:divsChild>
                                <w:div w:id="1376466445">
                                  <w:marLeft w:val="-300"/>
                                  <w:marRight w:val="0"/>
                                  <w:marTop w:val="0"/>
                                  <w:marBottom w:val="0"/>
                                  <w:divBdr>
                                    <w:top w:val="none" w:sz="0" w:space="0" w:color="auto"/>
                                    <w:left w:val="none" w:sz="0" w:space="0" w:color="auto"/>
                                    <w:bottom w:val="none" w:sz="0" w:space="0" w:color="auto"/>
                                    <w:right w:val="none" w:sz="0" w:space="0" w:color="auto"/>
                                  </w:divBdr>
                                </w:div>
                              </w:divsChild>
                            </w:div>
                            <w:div w:id="1807358691">
                              <w:marLeft w:val="-240"/>
                              <w:marRight w:val="-120"/>
                              <w:marTop w:val="0"/>
                              <w:marBottom w:val="0"/>
                              <w:divBdr>
                                <w:top w:val="none" w:sz="0" w:space="0" w:color="auto"/>
                                <w:left w:val="none" w:sz="0" w:space="0" w:color="auto"/>
                                <w:bottom w:val="none" w:sz="0" w:space="0" w:color="auto"/>
                                <w:right w:val="none" w:sz="0" w:space="0" w:color="auto"/>
                              </w:divBdr>
                              <w:divsChild>
                                <w:div w:id="1870098809">
                                  <w:marLeft w:val="0"/>
                                  <w:marRight w:val="0"/>
                                  <w:marTop w:val="0"/>
                                  <w:marBottom w:val="60"/>
                                  <w:divBdr>
                                    <w:top w:val="none" w:sz="0" w:space="0" w:color="auto"/>
                                    <w:left w:val="none" w:sz="0" w:space="0" w:color="auto"/>
                                    <w:bottom w:val="none" w:sz="0" w:space="0" w:color="auto"/>
                                    <w:right w:val="none" w:sz="0" w:space="0" w:color="auto"/>
                                  </w:divBdr>
                                  <w:divsChild>
                                    <w:div w:id="1461192697">
                                      <w:marLeft w:val="0"/>
                                      <w:marRight w:val="0"/>
                                      <w:marTop w:val="0"/>
                                      <w:marBottom w:val="0"/>
                                      <w:divBdr>
                                        <w:top w:val="none" w:sz="0" w:space="0" w:color="auto"/>
                                        <w:left w:val="none" w:sz="0" w:space="0" w:color="auto"/>
                                        <w:bottom w:val="none" w:sz="0" w:space="0" w:color="auto"/>
                                        <w:right w:val="none" w:sz="0" w:space="0" w:color="auto"/>
                                      </w:divBdr>
                                      <w:divsChild>
                                        <w:div w:id="1639338502">
                                          <w:marLeft w:val="0"/>
                                          <w:marRight w:val="0"/>
                                          <w:marTop w:val="0"/>
                                          <w:marBottom w:val="0"/>
                                          <w:divBdr>
                                            <w:top w:val="none" w:sz="0" w:space="0" w:color="auto"/>
                                            <w:left w:val="none" w:sz="0" w:space="0" w:color="auto"/>
                                            <w:bottom w:val="none" w:sz="0" w:space="0" w:color="auto"/>
                                            <w:right w:val="none" w:sz="0" w:space="0" w:color="auto"/>
                                          </w:divBdr>
                                          <w:divsChild>
                                            <w:div w:id="325790882">
                                              <w:marLeft w:val="0"/>
                                              <w:marRight w:val="0"/>
                                              <w:marTop w:val="0"/>
                                              <w:marBottom w:val="0"/>
                                              <w:divBdr>
                                                <w:top w:val="none" w:sz="0" w:space="0" w:color="auto"/>
                                                <w:left w:val="none" w:sz="0" w:space="0" w:color="auto"/>
                                                <w:bottom w:val="none" w:sz="0" w:space="0" w:color="auto"/>
                                                <w:right w:val="none" w:sz="0" w:space="0" w:color="auto"/>
                                              </w:divBdr>
                                              <w:divsChild>
                                                <w:div w:id="1647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8982472">
          <w:marLeft w:val="0"/>
          <w:marRight w:val="0"/>
          <w:marTop w:val="0"/>
          <w:marBottom w:val="0"/>
          <w:divBdr>
            <w:top w:val="none" w:sz="0" w:space="0" w:color="auto"/>
            <w:left w:val="none" w:sz="0" w:space="0" w:color="auto"/>
            <w:bottom w:val="none" w:sz="0" w:space="0" w:color="auto"/>
            <w:right w:val="none" w:sz="0" w:space="0" w:color="auto"/>
          </w:divBdr>
          <w:divsChild>
            <w:div w:id="1053623389">
              <w:marLeft w:val="0"/>
              <w:marRight w:val="0"/>
              <w:marTop w:val="0"/>
              <w:marBottom w:val="0"/>
              <w:divBdr>
                <w:top w:val="none" w:sz="0" w:space="0" w:color="auto"/>
                <w:left w:val="none" w:sz="0" w:space="0" w:color="auto"/>
                <w:bottom w:val="none" w:sz="0" w:space="0" w:color="auto"/>
                <w:right w:val="none" w:sz="0" w:space="0" w:color="auto"/>
              </w:divBdr>
              <w:divsChild>
                <w:div w:id="27029443">
                  <w:marLeft w:val="0"/>
                  <w:marRight w:val="0"/>
                  <w:marTop w:val="0"/>
                  <w:marBottom w:val="0"/>
                  <w:divBdr>
                    <w:top w:val="none" w:sz="0" w:space="0" w:color="auto"/>
                    <w:left w:val="none" w:sz="0" w:space="0" w:color="auto"/>
                    <w:bottom w:val="none" w:sz="0" w:space="0" w:color="auto"/>
                    <w:right w:val="none" w:sz="0" w:space="0" w:color="auto"/>
                  </w:divBdr>
                  <w:divsChild>
                    <w:div w:id="1130394285">
                      <w:marLeft w:val="0"/>
                      <w:marRight w:val="0"/>
                      <w:marTop w:val="0"/>
                      <w:marBottom w:val="0"/>
                      <w:divBdr>
                        <w:top w:val="none" w:sz="0" w:space="0" w:color="auto"/>
                        <w:left w:val="none" w:sz="0" w:space="0" w:color="auto"/>
                        <w:bottom w:val="none" w:sz="0" w:space="0" w:color="auto"/>
                        <w:right w:val="none" w:sz="0" w:space="0" w:color="auto"/>
                      </w:divBdr>
                      <w:divsChild>
                        <w:div w:id="636226859">
                          <w:marLeft w:val="0"/>
                          <w:marRight w:val="0"/>
                          <w:marTop w:val="0"/>
                          <w:marBottom w:val="0"/>
                          <w:divBdr>
                            <w:top w:val="none" w:sz="0" w:space="0" w:color="auto"/>
                            <w:left w:val="none" w:sz="0" w:space="0" w:color="auto"/>
                            <w:bottom w:val="none" w:sz="0" w:space="0" w:color="auto"/>
                            <w:right w:val="none" w:sz="0" w:space="0" w:color="auto"/>
                          </w:divBdr>
                          <w:divsChild>
                            <w:div w:id="633869662">
                              <w:marLeft w:val="0"/>
                              <w:marRight w:val="120"/>
                              <w:marTop w:val="0"/>
                              <w:marBottom w:val="0"/>
                              <w:divBdr>
                                <w:top w:val="none" w:sz="0" w:space="0" w:color="auto"/>
                                <w:left w:val="none" w:sz="0" w:space="0" w:color="auto"/>
                                <w:bottom w:val="none" w:sz="0" w:space="0" w:color="auto"/>
                                <w:right w:val="none" w:sz="0" w:space="0" w:color="auto"/>
                              </w:divBdr>
                              <w:divsChild>
                                <w:div w:id="2092577670">
                                  <w:marLeft w:val="-300"/>
                                  <w:marRight w:val="0"/>
                                  <w:marTop w:val="0"/>
                                  <w:marBottom w:val="0"/>
                                  <w:divBdr>
                                    <w:top w:val="none" w:sz="0" w:space="0" w:color="auto"/>
                                    <w:left w:val="none" w:sz="0" w:space="0" w:color="auto"/>
                                    <w:bottom w:val="none" w:sz="0" w:space="0" w:color="auto"/>
                                    <w:right w:val="none" w:sz="0" w:space="0" w:color="auto"/>
                                  </w:divBdr>
                                </w:div>
                              </w:divsChild>
                            </w:div>
                            <w:div w:id="584537262">
                              <w:marLeft w:val="-240"/>
                              <w:marRight w:val="-120"/>
                              <w:marTop w:val="0"/>
                              <w:marBottom w:val="0"/>
                              <w:divBdr>
                                <w:top w:val="none" w:sz="0" w:space="0" w:color="auto"/>
                                <w:left w:val="none" w:sz="0" w:space="0" w:color="auto"/>
                                <w:bottom w:val="none" w:sz="0" w:space="0" w:color="auto"/>
                                <w:right w:val="none" w:sz="0" w:space="0" w:color="auto"/>
                              </w:divBdr>
                              <w:divsChild>
                                <w:div w:id="716128158">
                                  <w:marLeft w:val="0"/>
                                  <w:marRight w:val="0"/>
                                  <w:marTop w:val="0"/>
                                  <w:marBottom w:val="60"/>
                                  <w:divBdr>
                                    <w:top w:val="none" w:sz="0" w:space="0" w:color="auto"/>
                                    <w:left w:val="none" w:sz="0" w:space="0" w:color="auto"/>
                                    <w:bottom w:val="none" w:sz="0" w:space="0" w:color="auto"/>
                                    <w:right w:val="none" w:sz="0" w:space="0" w:color="auto"/>
                                  </w:divBdr>
                                  <w:divsChild>
                                    <w:div w:id="2057772025">
                                      <w:marLeft w:val="0"/>
                                      <w:marRight w:val="0"/>
                                      <w:marTop w:val="0"/>
                                      <w:marBottom w:val="0"/>
                                      <w:divBdr>
                                        <w:top w:val="none" w:sz="0" w:space="0" w:color="auto"/>
                                        <w:left w:val="none" w:sz="0" w:space="0" w:color="auto"/>
                                        <w:bottom w:val="none" w:sz="0" w:space="0" w:color="auto"/>
                                        <w:right w:val="none" w:sz="0" w:space="0" w:color="auto"/>
                                      </w:divBdr>
                                      <w:divsChild>
                                        <w:div w:id="716394034">
                                          <w:marLeft w:val="0"/>
                                          <w:marRight w:val="0"/>
                                          <w:marTop w:val="0"/>
                                          <w:marBottom w:val="0"/>
                                          <w:divBdr>
                                            <w:top w:val="none" w:sz="0" w:space="0" w:color="auto"/>
                                            <w:left w:val="none" w:sz="0" w:space="0" w:color="auto"/>
                                            <w:bottom w:val="none" w:sz="0" w:space="0" w:color="auto"/>
                                            <w:right w:val="none" w:sz="0" w:space="0" w:color="auto"/>
                                          </w:divBdr>
                                          <w:divsChild>
                                            <w:div w:id="1748305107">
                                              <w:marLeft w:val="0"/>
                                              <w:marRight w:val="0"/>
                                              <w:marTop w:val="0"/>
                                              <w:marBottom w:val="0"/>
                                              <w:divBdr>
                                                <w:top w:val="none" w:sz="0" w:space="0" w:color="auto"/>
                                                <w:left w:val="none" w:sz="0" w:space="0" w:color="auto"/>
                                                <w:bottom w:val="none" w:sz="0" w:space="0" w:color="auto"/>
                                                <w:right w:val="none" w:sz="0" w:space="0" w:color="auto"/>
                                              </w:divBdr>
                                              <w:divsChild>
                                                <w:div w:id="10295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1211941">
      <w:bodyDiv w:val="1"/>
      <w:marLeft w:val="0"/>
      <w:marRight w:val="0"/>
      <w:marTop w:val="0"/>
      <w:marBottom w:val="0"/>
      <w:divBdr>
        <w:top w:val="none" w:sz="0" w:space="0" w:color="auto"/>
        <w:left w:val="none" w:sz="0" w:space="0" w:color="auto"/>
        <w:bottom w:val="none" w:sz="0" w:space="0" w:color="auto"/>
        <w:right w:val="none" w:sz="0" w:space="0" w:color="auto"/>
      </w:divBdr>
    </w:div>
    <w:div w:id="531234915">
      <w:bodyDiv w:val="1"/>
      <w:marLeft w:val="0"/>
      <w:marRight w:val="0"/>
      <w:marTop w:val="0"/>
      <w:marBottom w:val="0"/>
      <w:divBdr>
        <w:top w:val="none" w:sz="0" w:space="0" w:color="auto"/>
        <w:left w:val="none" w:sz="0" w:space="0" w:color="auto"/>
        <w:bottom w:val="none" w:sz="0" w:space="0" w:color="auto"/>
        <w:right w:val="none" w:sz="0" w:space="0" w:color="auto"/>
      </w:divBdr>
      <w:divsChild>
        <w:div w:id="1030765820">
          <w:marLeft w:val="0"/>
          <w:marRight w:val="0"/>
          <w:marTop w:val="0"/>
          <w:marBottom w:val="0"/>
          <w:divBdr>
            <w:top w:val="none" w:sz="0" w:space="0" w:color="auto"/>
            <w:left w:val="none" w:sz="0" w:space="0" w:color="auto"/>
            <w:bottom w:val="none" w:sz="0" w:space="0" w:color="auto"/>
            <w:right w:val="none" w:sz="0" w:space="0" w:color="auto"/>
          </w:divBdr>
          <w:divsChild>
            <w:div w:id="1061247337">
              <w:marLeft w:val="0"/>
              <w:marRight w:val="0"/>
              <w:marTop w:val="0"/>
              <w:marBottom w:val="0"/>
              <w:divBdr>
                <w:top w:val="none" w:sz="0" w:space="0" w:color="auto"/>
                <w:left w:val="none" w:sz="0" w:space="0" w:color="auto"/>
                <w:bottom w:val="none" w:sz="0" w:space="0" w:color="auto"/>
                <w:right w:val="none" w:sz="0" w:space="0" w:color="auto"/>
              </w:divBdr>
              <w:divsChild>
                <w:div w:id="599871265">
                  <w:marLeft w:val="-240"/>
                  <w:marRight w:val="-240"/>
                  <w:marTop w:val="0"/>
                  <w:marBottom w:val="0"/>
                  <w:divBdr>
                    <w:top w:val="none" w:sz="0" w:space="0" w:color="auto"/>
                    <w:left w:val="none" w:sz="0" w:space="0" w:color="auto"/>
                    <w:bottom w:val="none" w:sz="0" w:space="0" w:color="auto"/>
                    <w:right w:val="none" w:sz="0" w:space="0" w:color="auto"/>
                  </w:divBdr>
                  <w:divsChild>
                    <w:div w:id="1533759701">
                      <w:marLeft w:val="0"/>
                      <w:marRight w:val="0"/>
                      <w:marTop w:val="0"/>
                      <w:marBottom w:val="0"/>
                      <w:divBdr>
                        <w:top w:val="none" w:sz="0" w:space="0" w:color="auto"/>
                        <w:left w:val="none" w:sz="0" w:space="0" w:color="auto"/>
                        <w:bottom w:val="none" w:sz="0" w:space="0" w:color="auto"/>
                        <w:right w:val="none" w:sz="0" w:space="0" w:color="auto"/>
                      </w:divBdr>
                      <w:divsChild>
                        <w:div w:id="1076174638">
                          <w:marLeft w:val="0"/>
                          <w:marRight w:val="0"/>
                          <w:marTop w:val="0"/>
                          <w:marBottom w:val="0"/>
                          <w:divBdr>
                            <w:top w:val="none" w:sz="0" w:space="0" w:color="auto"/>
                            <w:left w:val="none" w:sz="0" w:space="0" w:color="auto"/>
                            <w:bottom w:val="none" w:sz="0" w:space="0" w:color="auto"/>
                            <w:right w:val="none" w:sz="0" w:space="0" w:color="auto"/>
                          </w:divBdr>
                        </w:div>
                        <w:div w:id="1050420642">
                          <w:marLeft w:val="0"/>
                          <w:marRight w:val="0"/>
                          <w:marTop w:val="0"/>
                          <w:marBottom w:val="0"/>
                          <w:divBdr>
                            <w:top w:val="none" w:sz="0" w:space="0" w:color="auto"/>
                            <w:left w:val="none" w:sz="0" w:space="0" w:color="auto"/>
                            <w:bottom w:val="none" w:sz="0" w:space="0" w:color="auto"/>
                            <w:right w:val="none" w:sz="0" w:space="0" w:color="auto"/>
                          </w:divBdr>
                          <w:divsChild>
                            <w:div w:id="526329140">
                              <w:marLeft w:val="165"/>
                              <w:marRight w:val="165"/>
                              <w:marTop w:val="0"/>
                              <w:marBottom w:val="0"/>
                              <w:divBdr>
                                <w:top w:val="none" w:sz="0" w:space="0" w:color="auto"/>
                                <w:left w:val="none" w:sz="0" w:space="0" w:color="auto"/>
                                <w:bottom w:val="none" w:sz="0" w:space="0" w:color="auto"/>
                                <w:right w:val="none" w:sz="0" w:space="0" w:color="auto"/>
                              </w:divBdr>
                              <w:divsChild>
                                <w:div w:id="809370208">
                                  <w:marLeft w:val="0"/>
                                  <w:marRight w:val="0"/>
                                  <w:marTop w:val="0"/>
                                  <w:marBottom w:val="0"/>
                                  <w:divBdr>
                                    <w:top w:val="none" w:sz="0" w:space="0" w:color="auto"/>
                                    <w:left w:val="none" w:sz="0" w:space="0" w:color="auto"/>
                                    <w:bottom w:val="none" w:sz="0" w:space="0" w:color="auto"/>
                                    <w:right w:val="none" w:sz="0" w:space="0" w:color="auto"/>
                                  </w:divBdr>
                                  <w:divsChild>
                                    <w:div w:id="11332577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3685316">
      <w:bodyDiv w:val="1"/>
      <w:marLeft w:val="0"/>
      <w:marRight w:val="0"/>
      <w:marTop w:val="0"/>
      <w:marBottom w:val="0"/>
      <w:divBdr>
        <w:top w:val="none" w:sz="0" w:space="0" w:color="auto"/>
        <w:left w:val="none" w:sz="0" w:space="0" w:color="auto"/>
        <w:bottom w:val="none" w:sz="0" w:space="0" w:color="auto"/>
        <w:right w:val="none" w:sz="0" w:space="0" w:color="auto"/>
      </w:divBdr>
      <w:divsChild>
        <w:div w:id="565065651">
          <w:marLeft w:val="0"/>
          <w:marRight w:val="0"/>
          <w:marTop w:val="0"/>
          <w:marBottom w:val="0"/>
          <w:divBdr>
            <w:top w:val="none" w:sz="0" w:space="0" w:color="auto"/>
            <w:left w:val="none" w:sz="0" w:space="0" w:color="auto"/>
            <w:bottom w:val="none" w:sz="0" w:space="0" w:color="auto"/>
            <w:right w:val="none" w:sz="0" w:space="0" w:color="auto"/>
          </w:divBdr>
        </w:div>
        <w:div w:id="1754745230">
          <w:marLeft w:val="0"/>
          <w:marRight w:val="0"/>
          <w:marTop w:val="0"/>
          <w:marBottom w:val="0"/>
          <w:divBdr>
            <w:top w:val="none" w:sz="0" w:space="0" w:color="auto"/>
            <w:left w:val="none" w:sz="0" w:space="0" w:color="auto"/>
            <w:bottom w:val="none" w:sz="0" w:space="0" w:color="auto"/>
            <w:right w:val="none" w:sz="0" w:space="0" w:color="auto"/>
          </w:divBdr>
        </w:div>
        <w:div w:id="1483695937">
          <w:marLeft w:val="0"/>
          <w:marRight w:val="0"/>
          <w:marTop w:val="0"/>
          <w:marBottom w:val="0"/>
          <w:divBdr>
            <w:top w:val="none" w:sz="0" w:space="0" w:color="auto"/>
            <w:left w:val="none" w:sz="0" w:space="0" w:color="auto"/>
            <w:bottom w:val="none" w:sz="0" w:space="0" w:color="auto"/>
            <w:right w:val="none" w:sz="0" w:space="0" w:color="auto"/>
          </w:divBdr>
        </w:div>
        <w:div w:id="1178622543">
          <w:marLeft w:val="0"/>
          <w:marRight w:val="0"/>
          <w:marTop w:val="0"/>
          <w:marBottom w:val="0"/>
          <w:divBdr>
            <w:top w:val="none" w:sz="0" w:space="0" w:color="auto"/>
            <w:left w:val="none" w:sz="0" w:space="0" w:color="auto"/>
            <w:bottom w:val="none" w:sz="0" w:space="0" w:color="auto"/>
            <w:right w:val="none" w:sz="0" w:space="0" w:color="auto"/>
          </w:divBdr>
        </w:div>
        <w:div w:id="772943482">
          <w:marLeft w:val="0"/>
          <w:marRight w:val="0"/>
          <w:marTop w:val="0"/>
          <w:marBottom w:val="0"/>
          <w:divBdr>
            <w:top w:val="none" w:sz="0" w:space="0" w:color="auto"/>
            <w:left w:val="none" w:sz="0" w:space="0" w:color="auto"/>
            <w:bottom w:val="none" w:sz="0" w:space="0" w:color="auto"/>
            <w:right w:val="none" w:sz="0" w:space="0" w:color="auto"/>
          </w:divBdr>
        </w:div>
        <w:div w:id="572787374">
          <w:marLeft w:val="0"/>
          <w:marRight w:val="0"/>
          <w:marTop w:val="0"/>
          <w:marBottom w:val="0"/>
          <w:divBdr>
            <w:top w:val="none" w:sz="0" w:space="0" w:color="auto"/>
            <w:left w:val="none" w:sz="0" w:space="0" w:color="auto"/>
            <w:bottom w:val="none" w:sz="0" w:space="0" w:color="auto"/>
            <w:right w:val="none" w:sz="0" w:space="0" w:color="auto"/>
          </w:divBdr>
        </w:div>
        <w:div w:id="1310550220">
          <w:marLeft w:val="0"/>
          <w:marRight w:val="0"/>
          <w:marTop w:val="0"/>
          <w:marBottom w:val="0"/>
          <w:divBdr>
            <w:top w:val="none" w:sz="0" w:space="0" w:color="auto"/>
            <w:left w:val="none" w:sz="0" w:space="0" w:color="auto"/>
            <w:bottom w:val="none" w:sz="0" w:space="0" w:color="auto"/>
            <w:right w:val="none" w:sz="0" w:space="0" w:color="auto"/>
          </w:divBdr>
        </w:div>
        <w:div w:id="224226542">
          <w:marLeft w:val="0"/>
          <w:marRight w:val="0"/>
          <w:marTop w:val="0"/>
          <w:marBottom w:val="0"/>
          <w:divBdr>
            <w:top w:val="none" w:sz="0" w:space="0" w:color="auto"/>
            <w:left w:val="none" w:sz="0" w:space="0" w:color="auto"/>
            <w:bottom w:val="none" w:sz="0" w:space="0" w:color="auto"/>
            <w:right w:val="none" w:sz="0" w:space="0" w:color="auto"/>
          </w:divBdr>
        </w:div>
        <w:div w:id="264772069">
          <w:marLeft w:val="0"/>
          <w:marRight w:val="0"/>
          <w:marTop w:val="0"/>
          <w:marBottom w:val="0"/>
          <w:divBdr>
            <w:top w:val="none" w:sz="0" w:space="0" w:color="auto"/>
            <w:left w:val="none" w:sz="0" w:space="0" w:color="auto"/>
            <w:bottom w:val="none" w:sz="0" w:space="0" w:color="auto"/>
            <w:right w:val="none" w:sz="0" w:space="0" w:color="auto"/>
          </w:divBdr>
        </w:div>
        <w:div w:id="1727024780">
          <w:marLeft w:val="0"/>
          <w:marRight w:val="0"/>
          <w:marTop w:val="0"/>
          <w:marBottom w:val="0"/>
          <w:divBdr>
            <w:top w:val="none" w:sz="0" w:space="0" w:color="auto"/>
            <w:left w:val="none" w:sz="0" w:space="0" w:color="auto"/>
            <w:bottom w:val="none" w:sz="0" w:space="0" w:color="auto"/>
            <w:right w:val="none" w:sz="0" w:space="0" w:color="auto"/>
          </w:divBdr>
        </w:div>
        <w:div w:id="410275360">
          <w:marLeft w:val="0"/>
          <w:marRight w:val="0"/>
          <w:marTop w:val="0"/>
          <w:marBottom w:val="0"/>
          <w:divBdr>
            <w:top w:val="none" w:sz="0" w:space="0" w:color="auto"/>
            <w:left w:val="none" w:sz="0" w:space="0" w:color="auto"/>
            <w:bottom w:val="none" w:sz="0" w:space="0" w:color="auto"/>
            <w:right w:val="none" w:sz="0" w:space="0" w:color="auto"/>
          </w:divBdr>
          <w:divsChild>
            <w:div w:id="2136557256">
              <w:marLeft w:val="0"/>
              <w:marRight w:val="0"/>
              <w:marTop w:val="0"/>
              <w:marBottom w:val="0"/>
              <w:divBdr>
                <w:top w:val="none" w:sz="0" w:space="0" w:color="auto"/>
                <w:left w:val="none" w:sz="0" w:space="0" w:color="auto"/>
                <w:bottom w:val="none" w:sz="0" w:space="0" w:color="auto"/>
                <w:right w:val="none" w:sz="0" w:space="0" w:color="auto"/>
              </w:divBdr>
            </w:div>
            <w:div w:id="1962224531">
              <w:marLeft w:val="0"/>
              <w:marRight w:val="0"/>
              <w:marTop w:val="0"/>
              <w:marBottom w:val="0"/>
              <w:divBdr>
                <w:top w:val="none" w:sz="0" w:space="0" w:color="auto"/>
                <w:left w:val="none" w:sz="0" w:space="0" w:color="auto"/>
                <w:bottom w:val="none" w:sz="0" w:space="0" w:color="auto"/>
                <w:right w:val="none" w:sz="0" w:space="0" w:color="auto"/>
              </w:divBdr>
            </w:div>
            <w:div w:id="682171520">
              <w:marLeft w:val="0"/>
              <w:marRight w:val="0"/>
              <w:marTop w:val="0"/>
              <w:marBottom w:val="0"/>
              <w:divBdr>
                <w:top w:val="none" w:sz="0" w:space="0" w:color="auto"/>
                <w:left w:val="none" w:sz="0" w:space="0" w:color="auto"/>
                <w:bottom w:val="none" w:sz="0" w:space="0" w:color="auto"/>
                <w:right w:val="none" w:sz="0" w:space="0" w:color="auto"/>
              </w:divBdr>
            </w:div>
            <w:div w:id="1838954782">
              <w:marLeft w:val="0"/>
              <w:marRight w:val="0"/>
              <w:marTop w:val="0"/>
              <w:marBottom w:val="0"/>
              <w:divBdr>
                <w:top w:val="none" w:sz="0" w:space="0" w:color="auto"/>
                <w:left w:val="none" w:sz="0" w:space="0" w:color="auto"/>
                <w:bottom w:val="none" w:sz="0" w:space="0" w:color="auto"/>
                <w:right w:val="none" w:sz="0" w:space="0" w:color="auto"/>
              </w:divBdr>
            </w:div>
            <w:div w:id="1114641779">
              <w:marLeft w:val="0"/>
              <w:marRight w:val="0"/>
              <w:marTop w:val="0"/>
              <w:marBottom w:val="0"/>
              <w:divBdr>
                <w:top w:val="none" w:sz="0" w:space="0" w:color="auto"/>
                <w:left w:val="none" w:sz="0" w:space="0" w:color="auto"/>
                <w:bottom w:val="none" w:sz="0" w:space="0" w:color="auto"/>
                <w:right w:val="none" w:sz="0" w:space="0" w:color="auto"/>
              </w:divBdr>
            </w:div>
            <w:div w:id="1990596732">
              <w:marLeft w:val="0"/>
              <w:marRight w:val="0"/>
              <w:marTop w:val="0"/>
              <w:marBottom w:val="0"/>
              <w:divBdr>
                <w:top w:val="none" w:sz="0" w:space="0" w:color="auto"/>
                <w:left w:val="none" w:sz="0" w:space="0" w:color="auto"/>
                <w:bottom w:val="none" w:sz="0" w:space="0" w:color="auto"/>
                <w:right w:val="none" w:sz="0" w:space="0" w:color="auto"/>
              </w:divBdr>
            </w:div>
            <w:div w:id="1278754595">
              <w:marLeft w:val="0"/>
              <w:marRight w:val="0"/>
              <w:marTop w:val="0"/>
              <w:marBottom w:val="0"/>
              <w:divBdr>
                <w:top w:val="none" w:sz="0" w:space="0" w:color="auto"/>
                <w:left w:val="none" w:sz="0" w:space="0" w:color="auto"/>
                <w:bottom w:val="none" w:sz="0" w:space="0" w:color="auto"/>
                <w:right w:val="none" w:sz="0" w:space="0" w:color="auto"/>
              </w:divBdr>
            </w:div>
            <w:div w:id="12983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9023">
      <w:bodyDiv w:val="1"/>
      <w:marLeft w:val="0"/>
      <w:marRight w:val="0"/>
      <w:marTop w:val="0"/>
      <w:marBottom w:val="0"/>
      <w:divBdr>
        <w:top w:val="none" w:sz="0" w:space="0" w:color="auto"/>
        <w:left w:val="none" w:sz="0" w:space="0" w:color="auto"/>
        <w:bottom w:val="none" w:sz="0" w:space="0" w:color="auto"/>
        <w:right w:val="none" w:sz="0" w:space="0" w:color="auto"/>
      </w:divBdr>
    </w:div>
    <w:div w:id="1007631112">
      <w:bodyDiv w:val="1"/>
      <w:marLeft w:val="0"/>
      <w:marRight w:val="0"/>
      <w:marTop w:val="0"/>
      <w:marBottom w:val="0"/>
      <w:divBdr>
        <w:top w:val="none" w:sz="0" w:space="0" w:color="auto"/>
        <w:left w:val="none" w:sz="0" w:space="0" w:color="auto"/>
        <w:bottom w:val="none" w:sz="0" w:space="0" w:color="auto"/>
        <w:right w:val="none" w:sz="0" w:space="0" w:color="auto"/>
      </w:divBdr>
      <w:divsChild>
        <w:div w:id="1711033311">
          <w:marLeft w:val="0"/>
          <w:marRight w:val="0"/>
          <w:marTop w:val="0"/>
          <w:marBottom w:val="0"/>
          <w:divBdr>
            <w:top w:val="none" w:sz="0" w:space="0" w:color="auto"/>
            <w:left w:val="none" w:sz="0" w:space="0" w:color="auto"/>
            <w:bottom w:val="none" w:sz="0" w:space="0" w:color="auto"/>
            <w:right w:val="none" w:sz="0" w:space="0" w:color="auto"/>
          </w:divBdr>
          <w:divsChild>
            <w:div w:id="86511743">
              <w:marLeft w:val="0"/>
              <w:marRight w:val="0"/>
              <w:marTop w:val="0"/>
              <w:marBottom w:val="0"/>
              <w:divBdr>
                <w:top w:val="none" w:sz="0" w:space="0" w:color="auto"/>
                <w:left w:val="none" w:sz="0" w:space="0" w:color="auto"/>
                <w:bottom w:val="none" w:sz="0" w:space="0" w:color="auto"/>
                <w:right w:val="none" w:sz="0" w:space="0" w:color="auto"/>
              </w:divBdr>
              <w:divsChild>
                <w:div w:id="170996316">
                  <w:marLeft w:val="0"/>
                  <w:marRight w:val="0"/>
                  <w:marTop w:val="0"/>
                  <w:marBottom w:val="0"/>
                  <w:divBdr>
                    <w:top w:val="none" w:sz="0" w:space="0" w:color="auto"/>
                    <w:left w:val="none" w:sz="0" w:space="0" w:color="auto"/>
                    <w:bottom w:val="none" w:sz="0" w:space="0" w:color="auto"/>
                    <w:right w:val="none" w:sz="0" w:space="0" w:color="auto"/>
                  </w:divBdr>
                  <w:divsChild>
                    <w:div w:id="812254338">
                      <w:marLeft w:val="-240"/>
                      <w:marRight w:val="-240"/>
                      <w:marTop w:val="0"/>
                      <w:marBottom w:val="0"/>
                      <w:divBdr>
                        <w:top w:val="none" w:sz="0" w:space="0" w:color="auto"/>
                        <w:left w:val="none" w:sz="0" w:space="0" w:color="auto"/>
                        <w:bottom w:val="none" w:sz="0" w:space="0" w:color="auto"/>
                        <w:right w:val="none" w:sz="0" w:space="0" w:color="auto"/>
                      </w:divBdr>
                      <w:divsChild>
                        <w:div w:id="1566065046">
                          <w:marLeft w:val="0"/>
                          <w:marRight w:val="0"/>
                          <w:marTop w:val="0"/>
                          <w:marBottom w:val="0"/>
                          <w:divBdr>
                            <w:top w:val="none" w:sz="0" w:space="0" w:color="auto"/>
                            <w:left w:val="none" w:sz="0" w:space="0" w:color="auto"/>
                            <w:bottom w:val="none" w:sz="0" w:space="0" w:color="auto"/>
                            <w:right w:val="none" w:sz="0" w:space="0" w:color="auto"/>
                          </w:divBdr>
                          <w:divsChild>
                            <w:div w:id="1444299586">
                              <w:marLeft w:val="0"/>
                              <w:marRight w:val="0"/>
                              <w:marTop w:val="0"/>
                              <w:marBottom w:val="0"/>
                              <w:divBdr>
                                <w:top w:val="none" w:sz="0" w:space="0" w:color="auto"/>
                                <w:left w:val="none" w:sz="0" w:space="0" w:color="auto"/>
                                <w:bottom w:val="none" w:sz="0" w:space="0" w:color="auto"/>
                                <w:right w:val="none" w:sz="0" w:space="0" w:color="auto"/>
                              </w:divBdr>
                            </w:div>
                            <w:div w:id="447242012">
                              <w:marLeft w:val="0"/>
                              <w:marRight w:val="0"/>
                              <w:marTop w:val="0"/>
                              <w:marBottom w:val="0"/>
                              <w:divBdr>
                                <w:top w:val="none" w:sz="0" w:space="0" w:color="auto"/>
                                <w:left w:val="none" w:sz="0" w:space="0" w:color="auto"/>
                                <w:bottom w:val="none" w:sz="0" w:space="0" w:color="auto"/>
                                <w:right w:val="none" w:sz="0" w:space="0" w:color="auto"/>
                              </w:divBdr>
                              <w:divsChild>
                                <w:div w:id="1651521167">
                                  <w:marLeft w:val="165"/>
                                  <w:marRight w:val="165"/>
                                  <w:marTop w:val="0"/>
                                  <w:marBottom w:val="0"/>
                                  <w:divBdr>
                                    <w:top w:val="none" w:sz="0" w:space="0" w:color="auto"/>
                                    <w:left w:val="none" w:sz="0" w:space="0" w:color="auto"/>
                                    <w:bottom w:val="none" w:sz="0" w:space="0" w:color="auto"/>
                                    <w:right w:val="none" w:sz="0" w:space="0" w:color="auto"/>
                                  </w:divBdr>
                                  <w:divsChild>
                                    <w:div w:id="2043701078">
                                      <w:marLeft w:val="0"/>
                                      <w:marRight w:val="0"/>
                                      <w:marTop w:val="0"/>
                                      <w:marBottom w:val="0"/>
                                      <w:divBdr>
                                        <w:top w:val="none" w:sz="0" w:space="0" w:color="auto"/>
                                        <w:left w:val="none" w:sz="0" w:space="0" w:color="auto"/>
                                        <w:bottom w:val="none" w:sz="0" w:space="0" w:color="auto"/>
                                        <w:right w:val="none" w:sz="0" w:space="0" w:color="auto"/>
                                      </w:divBdr>
                                      <w:divsChild>
                                        <w:div w:id="15860630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75064">
      <w:bodyDiv w:val="1"/>
      <w:marLeft w:val="0"/>
      <w:marRight w:val="0"/>
      <w:marTop w:val="0"/>
      <w:marBottom w:val="0"/>
      <w:divBdr>
        <w:top w:val="none" w:sz="0" w:space="0" w:color="auto"/>
        <w:left w:val="none" w:sz="0" w:space="0" w:color="auto"/>
        <w:bottom w:val="none" w:sz="0" w:space="0" w:color="auto"/>
        <w:right w:val="none" w:sz="0" w:space="0" w:color="auto"/>
      </w:divBdr>
    </w:div>
    <w:div w:id="1364282624">
      <w:bodyDiv w:val="1"/>
      <w:marLeft w:val="0"/>
      <w:marRight w:val="0"/>
      <w:marTop w:val="0"/>
      <w:marBottom w:val="0"/>
      <w:divBdr>
        <w:top w:val="none" w:sz="0" w:space="0" w:color="auto"/>
        <w:left w:val="none" w:sz="0" w:space="0" w:color="auto"/>
        <w:bottom w:val="none" w:sz="0" w:space="0" w:color="auto"/>
        <w:right w:val="none" w:sz="0" w:space="0" w:color="auto"/>
      </w:divBdr>
      <w:divsChild>
        <w:div w:id="693650175">
          <w:marLeft w:val="0"/>
          <w:marRight w:val="0"/>
          <w:marTop w:val="0"/>
          <w:marBottom w:val="0"/>
          <w:divBdr>
            <w:top w:val="none" w:sz="0" w:space="0" w:color="auto"/>
            <w:left w:val="none" w:sz="0" w:space="0" w:color="auto"/>
            <w:bottom w:val="none" w:sz="0" w:space="0" w:color="auto"/>
            <w:right w:val="none" w:sz="0" w:space="0" w:color="auto"/>
          </w:divBdr>
        </w:div>
        <w:div w:id="1141727558">
          <w:marLeft w:val="0"/>
          <w:marRight w:val="0"/>
          <w:marTop w:val="0"/>
          <w:marBottom w:val="0"/>
          <w:divBdr>
            <w:top w:val="none" w:sz="0" w:space="0" w:color="auto"/>
            <w:left w:val="none" w:sz="0" w:space="0" w:color="auto"/>
            <w:bottom w:val="none" w:sz="0" w:space="0" w:color="auto"/>
            <w:right w:val="none" w:sz="0" w:space="0" w:color="auto"/>
          </w:divBdr>
        </w:div>
      </w:divsChild>
    </w:div>
    <w:div w:id="1450002924">
      <w:bodyDiv w:val="1"/>
      <w:marLeft w:val="0"/>
      <w:marRight w:val="0"/>
      <w:marTop w:val="0"/>
      <w:marBottom w:val="0"/>
      <w:divBdr>
        <w:top w:val="none" w:sz="0" w:space="0" w:color="auto"/>
        <w:left w:val="none" w:sz="0" w:space="0" w:color="auto"/>
        <w:bottom w:val="none" w:sz="0" w:space="0" w:color="auto"/>
        <w:right w:val="none" w:sz="0" w:space="0" w:color="auto"/>
      </w:divBdr>
    </w:div>
    <w:div w:id="1469738606">
      <w:bodyDiv w:val="1"/>
      <w:marLeft w:val="0"/>
      <w:marRight w:val="0"/>
      <w:marTop w:val="0"/>
      <w:marBottom w:val="0"/>
      <w:divBdr>
        <w:top w:val="none" w:sz="0" w:space="0" w:color="auto"/>
        <w:left w:val="none" w:sz="0" w:space="0" w:color="auto"/>
        <w:bottom w:val="none" w:sz="0" w:space="0" w:color="auto"/>
        <w:right w:val="none" w:sz="0" w:space="0" w:color="auto"/>
      </w:divBdr>
    </w:div>
    <w:div w:id="1482379615">
      <w:bodyDiv w:val="1"/>
      <w:marLeft w:val="0"/>
      <w:marRight w:val="0"/>
      <w:marTop w:val="0"/>
      <w:marBottom w:val="0"/>
      <w:divBdr>
        <w:top w:val="none" w:sz="0" w:space="0" w:color="auto"/>
        <w:left w:val="none" w:sz="0" w:space="0" w:color="auto"/>
        <w:bottom w:val="none" w:sz="0" w:space="0" w:color="auto"/>
        <w:right w:val="none" w:sz="0" w:space="0" w:color="auto"/>
      </w:divBdr>
      <w:divsChild>
        <w:div w:id="606810919">
          <w:marLeft w:val="0"/>
          <w:marRight w:val="0"/>
          <w:marTop w:val="0"/>
          <w:marBottom w:val="0"/>
          <w:divBdr>
            <w:top w:val="none" w:sz="0" w:space="0" w:color="auto"/>
            <w:left w:val="none" w:sz="0" w:space="0" w:color="auto"/>
            <w:bottom w:val="none" w:sz="0" w:space="0" w:color="auto"/>
            <w:right w:val="none" w:sz="0" w:space="0" w:color="auto"/>
          </w:divBdr>
        </w:div>
      </w:divsChild>
    </w:div>
    <w:div w:id="1530608995">
      <w:bodyDiv w:val="1"/>
      <w:marLeft w:val="0"/>
      <w:marRight w:val="0"/>
      <w:marTop w:val="0"/>
      <w:marBottom w:val="0"/>
      <w:divBdr>
        <w:top w:val="none" w:sz="0" w:space="0" w:color="auto"/>
        <w:left w:val="none" w:sz="0" w:space="0" w:color="auto"/>
        <w:bottom w:val="none" w:sz="0" w:space="0" w:color="auto"/>
        <w:right w:val="none" w:sz="0" w:space="0" w:color="auto"/>
      </w:divBdr>
    </w:div>
    <w:div w:id="1711146960">
      <w:bodyDiv w:val="1"/>
      <w:marLeft w:val="0"/>
      <w:marRight w:val="0"/>
      <w:marTop w:val="0"/>
      <w:marBottom w:val="0"/>
      <w:divBdr>
        <w:top w:val="none" w:sz="0" w:space="0" w:color="auto"/>
        <w:left w:val="none" w:sz="0" w:space="0" w:color="auto"/>
        <w:bottom w:val="none" w:sz="0" w:space="0" w:color="auto"/>
        <w:right w:val="none" w:sz="0" w:space="0" w:color="auto"/>
      </w:divBdr>
    </w:div>
    <w:div w:id="2080977353">
      <w:bodyDiv w:val="1"/>
      <w:marLeft w:val="0"/>
      <w:marRight w:val="0"/>
      <w:marTop w:val="0"/>
      <w:marBottom w:val="0"/>
      <w:divBdr>
        <w:top w:val="none" w:sz="0" w:space="0" w:color="auto"/>
        <w:left w:val="none" w:sz="0" w:space="0" w:color="auto"/>
        <w:bottom w:val="none" w:sz="0" w:space="0" w:color="auto"/>
        <w:right w:val="none" w:sz="0" w:space="0" w:color="auto"/>
      </w:divBdr>
      <w:divsChild>
        <w:div w:id="1827473557">
          <w:marLeft w:val="0"/>
          <w:marRight w:val="0"/>
          <w:marTop w:val="0"/>
          <w:marBottom w:val="0"/>
          <w:divBdr>
            <w:top w:val="none" w:sz="0" w:space="0" w:color="auto"/>
            <w:left w:val="none" w:sz="0" w:space="0" w:color="auto"/>
            <w:bottom w:val="none" w:sz="0" w:space="0" w:color="auto"/>
            <w:right w:val="none" w:sz="0" w:space="0" w:color="auto"/>
          </w:divBdr>
          <w:divsChild>
            <w:div w:id="1012142457">
              <w:marLeft w:val="-240"/>
              <w:marRight w:val="-120"/>
              <w:marTop w:val="0"/>
              <w:marBottom w:val="0"/>
              <w:divBdr>
                <w:top w:val="none" w:sz="0" w:space="0" w:color="auto"/>
                <w:left w:val="none" w:sz="0" w:space="0" w:color="auto"/>
                <w:bottom w:val="none" w:sz="0" w:space="0" w:color="auto"/>
                <w:right w:val="none" w:sz="0" w:space="0" w:color="auto"/>
              </w:divBdr>
              <w:divsChild>
                <w:div w:id="500390072">
                  <w:marLeft w:val="0"/>
                  <w:marRight w:val="0"/>
                  <w:marTop w:val="0"/>
                  <w:marBottom w:val="60"/>
                  <w:divBdr>
                    <w:top w:val="none" w:sz="0" w:space="0" w:color="auto"/>
                    <w:left w:val="none" w:sz="0" w:space="0" w:color="auto"/>
                    <w:bottom w:val="none" w:sz="0" w:space="0" w:color="auto"/>
                    <w:right w:val="none" w:sz="0" w:space="0" w:color="auto"/>
                  </w:divBdr>
                  <w:divsChild>
                    <w:div w:id="1397779010">
                      <w:marLeft w:val="0"/>
                      <w:marRight w:val="0"/>
                      <w:marTop w:val="0"/>
                      <w:marBottom w:val="0"/>
                      <w:divBdr>
                        <w:top w:val="none" w:sz="0" w:space="0" w:color="auto"/>
                        <w:left w:val="none" w:sz="0" w:space="0" w:color="auto"/>
                        <w:bottom w:val="none" w:sz="0" w:space="0" w:color="auto"/>
                        <w:right w:val="none" w:sz="0" w:space="0" w:color="auto"/>
                      </w:divBdr>
                      <w:divsChild>
                        <w:div w:id="808666459">
                          <w:marLeft w:val="0"/>
                          <w:marRight w:val="0"/>
                          <w:marTop w:val="0"/>
                          <w:marBottom w:val="0"/>
                          <w:divBdr>
                            <w:top w:val="none" w:sz="0" w:space="0" w:color="auto"/>
                            <w:left w:val="none" w:sz="0" w:space="0" w:color="auto"/>
                            <w:bottom w:val="none" w:sz="0" w:space="0" w:color="auto"/>
                            <w:right w:val="none" w:sz="0" w:space="0" w:color="auto"/>
                          </w:divBdr>
                          <w:divsChild>
                            <w:div w:id="1900747108">
                              <w:marLeft w:val="0"/>
                              <w:marRight w:val="0"/>
                              <w:marTop w:val="0"/>
                              <w:marBottom w:val="0"/>
                              <w:divBdr>
                                <w:top w:val="none" w:sz="0" w:space="0" w:color="auto"/>
                                <w:left w:val="none" w:sz="0" w:space="0" w:color="auto"/>
                                <w:bottom w:val="none" w:sz="0" w:space="0" w:color="auto"/>
                                <w:right w:val="none" w:sz="0" w:space="0" w:color="auto"/>
                              </w:divBdr>
                              <w:divsChild>
                                <w:div w:id="18519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gpai/loghub/blob/master/Windows/Windows_2k.lo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zenodo.org/record/3227177/files/Windows.tar.gz?download=1" TargetMode="Externa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st.github.com/ayende/ca1de0ea5da2a9c80c37c9855c13e297"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zenodo.org/record/3227177/files/Android.tar.gz?download=1" TargetMode="External"/><Relationship Id="rId4" Type="http://schemas.openxmlformats.org/officeDocument/2006/relationships/webSettings" Target="webSettings.xml"/><Relationship Id="rId9" Type="http://schemas.openxmlformats.org/officeDocument/2006/relationships/hyperlink" Target="https://gist.github.com/ayende/ca1de0ea5da2a9c80c37c9855c13e297" TargetMode="Externa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lia\AppData\Roaming\Microsoft\Templates\Letterhead%20(Green%20Wave%20design).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Letterhead (Green Wave design)</Template>
  <TotalTime>2</TotalTime>
  <Pages>3</Pages>
  <Words>666</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Dalia Globus-Gamrian</dc:creator>
  <cp:keywords/>
  <dc:description/>
  <cp:lastModifiedBy>Dalia Gamrian</cp:lastModifiedBy>
  <cp:revision>3</cp:revision>
  <dcterms:created xsi:type="dcterms:W3CDTF">2021-02-22T22:53:00Z</dcterms:created>
  <dcterms:modified xsi:type="dcterms:W3CDTF">2021-02-23T16:26:00Z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